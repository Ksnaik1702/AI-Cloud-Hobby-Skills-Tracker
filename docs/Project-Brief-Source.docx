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rPr>
          <w:b/>
          <w:sz w:val="28"/>
          <w:szCs w:val="28"/>
          <w:highlight w:val="yellow"/>
        </w:rPr>
      </w:pPr>
      <w:r>
        <w:rPr>
          <w:b/>
          <w:sz w:val="28"/>
          <w:szCs w:val="28"/>
          <w:highlight w:val="yellow"/>
          <w:rtl w:val="0"/>
        </w:rPr>
        <w:t>4.Online Hobby &amp; Skills Tracker with Community Sharing on Cloud</w:t>
      </w:r>
    </w:p>
    <w:p w14:paraId="00000002">
      <w:pPr>
        <w:rPr>
          <w:b/>
          <w:sz w:val="28"/>
          <w:szCs w:val="28"/>
          <w:highlight w:val="yellow"/>
        </w:rPr>
      </w:pPr>
    </w:p>
    <w:p w14:paraId="00000003">
      <w:pPr>
        <w:pStyle w:val="3"/>
        <w:keepNext w:val="0"/>
        <w:keepLines w:val="0"/>
        <w:spacing w:after="80"/>
        <w:rPr>
          <w:b/>
          <w:sz w:val="28"/>
          <w:szCs w:val="28"/>
          <w:highlight w:val="yellow"/>
        </w:rPr>
      </w:pPr>
      <w:bookmarkStart w:id="0" w:name="_80d99pmfl7l9" w:colFirst="0" w:colLast="0"/>
      <w:bookmarkEnd w:id="0"/>
      <w:r>
        <w:rPr>
          <w:b/>
          <w:sz w:val="28"/>
          <w:szCs w:val="28"/>
          <w:highlight w:val="yellow"/>
          <w:rtl w:val="0"/>
        </w:rPr>
        <w:t>Step 1 — Understand the problem &amp; why it matters</w:t>
      </w:r>
    </w:p>
    <w:p w14:paraId="00000004">
      <w:pPr>
        <w:spacing w:before="240" w:after="240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What are we doing?</w:t>
      </w:r>
      <w:r>
        <w:rPr>
          <w:b/>
          <w:sz w:val="24"/>
          <w:szCs w:val="24"/>
          <w:highlight w:val="white"/>
          <w:rtl w:val="0"/>
        </w:rPr>
        <w:br w:type="textWrapping"/>
      </w:r>
      <w:r>
        <w:rPr>
          <w:sz w:val="24"/>
          <w:szCs w:val="24"/>
          <w:highlight w:val="white"/>
          <w:rtl w:val="0"/>
        </w:rPr>
        <w:t xml:space="preserve"> A </w:t>
      </w:r>
      <w:r>
        <w:rPr>
          <w:b/>
          <w:sz w:val="24"/>
          <w:szCs w:val="24"/>
          <w:highlight w:val="white"/>
          <w:rtl w:val="0"/>
        </w:rPr>
        <w:t>cloud-backed hobby &amp; skills tracker</w:t>
      </w:r>
      <w:r>
        <w:rPr>
          <w:sz w:val="24"/>
          <w:szCs w:val="24"/>
          <w:highlight w:val="white"/>
          <w:rtl w:val="0"/>
        </w:rPr>
        <w:t xml:space="preserve"> where users log practice sessions (music, coding, art, fitness, language, etc.), track </w:t>
      </w:r>
      <w:r>
        <w:rPr>
          <w:b/>
          <w:sz w:val="24"/>
          <w:szCs w:val="24"/>
          <w:highlight w:val="white"/>
          <w:rtl w:val="0"/>
        </w:rPr>
        <w:t>streaks &amp; progress</w:t>
      </w:r>
      <w:r>
        <w:rPr>
          <w:sz w:val="24"/>
          <w:szCs w:val="24"/>
          <w:highlight w:val="white"/>
          <w:rtl w:val="0"/>
        </w:rPr>
        <w:t xml:space="preserve">, earn </w:t>
      </w:r>
      <w:r>
        <w:rPr>
          <w:b/>
          <w:sz w:val="24"/>
          <w:szCs w:val="24"/>
          <w:highlight w:val="white"/>
          <w:rtl w:val="0"/>
        </w:rPr>
        <w:t>badges</w:t>
      </w:r>
      <w:r>
        <w:rPr>
          <w:sz w:val="24"/>
          <w:szCs w:val="24"/>
          <w:highlight w:val="white"/>
          <w:rtl w:val="0"/>
        </w:rPr>
        <w:t xml:space="preserve">, and </w:t>
      </w:r>
      <w:r>
        <w:rPr>
          <w:b/>
          <w:sz w:val="24"/>
          <w:szCs w:val="24"/>
          <w:highlight w:val="white"/>
          <w:rtl w:val="0"/>
        </w:rPr>
        <w:t>share updates</w:t>
      </w:r>
      <w:r>
        <w:rPr>
          <w:sz w:val="24"/>
          <w:szCs w:val="24"/>
          <w:highlight w:val="white"/>
          <w:rtl w:val="0"/>
        </w:rPr>
        <w:t xml:space="preserve"> with a community feed (likes/comments).</w:t>
      </w:r>
    </w:p>
    <w:p w14:paraId="00000005">
      <w:pPr>
        <w:spacing w:before="240" w:after="24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Why are we doing it?</w:t>
      </w:r>
    </w:p>
    <w:p w14:paraId="00000006">
      <w:pPr>
        <w:numPr>
          <w:ilvl w:val="0"/>
          <w:numId w:val="1"/>
        </w:numPr>
        <w:spacing w:before="240" w:after="0" w:afterAutospacing="0"/>
        <w:ind w:left="720" w:hanging="36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  <w:rtl w:val="0"/>
        </w:rPr>
        <w:t xml:space="preserve">Most people drop hobbies due to </w:t>
      </w:r>
      <w:r>
        <w:rPr>
          <w:b/>
          <w:sz w:val="24"/>
          <w:szCs w:val="24"/>
          <w:highlight w:val="white"/>
          <w:rtl w:val="0"/>
        </w:rPr>
        <w:t>no structure or accountability</w:t>
      </w:r>
      <w:r>
        <w:rPr>
          <w:sz w:val="24"/>
          <w:szCs w:val="24"/>
          <w:highlight w:val="white"/>
          <w:rtl w:val="0"/>
        </w:rPr>
        <w:t>.</w:t>
      </w:r>
      <w:r>
        <w:rPr>
          <w:sz w:val="24"/>
          <w:szCs w:val="24"/>
          <w:highlight w:val="white"/>
          <w:rtl w:val="0"/>
        </w:rPr>
        <w:br w:type="textWrapping"/>
      </w:r>
    </w:p>
    <w:p w14:paraId="00000007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  <w:rtl w:val="0"/>
        </w:rPr>
        <w:t xml:space="preserve">Logging + streaks + community = </w:t>
      </w:r>
      <w:r>
        <w:rPr>
          <w:b/>
          <w:sz w:val="24"/>
          <w:szCs w:val="24"/>
          <w:highlight w:val="white"/>
          <w:rtl w:val="0"/>
        </w:rPr>
        <w:t>motivation loop</w:t>
      </w:r>
      <w:r>
        <w:rPr>
          <w:sz w:val="24"/>
          <w:szCs w:val="24"/>
          <w:highlight w:val="white"/>
          <w:rtl w:val="0"/>
        </w:rPr>
        <w:t>.</w:t>
      </w:r>
      <w:r>
        <w:rPr>
          <w:sz w:val="24"/>
          <w:szCs w:val="24"/>
          <w:highlight w:val="white"/>
          <w:rtl w:val="0"/>
        </w:rPr>
        <w:br w:type="textWrapping"/>
      </w:r>
    </w:p>
    <w:p w14:paraId="00000008">
      <w:pPr>
        <w:numPr>
          <w:ilvl w:val="0"/>
          <w:numId w:val="1"/>
        </w:numPr>
        <w:spacing w:before="0" w:beforeAutospacing="0" w:after="240"/>
        <w:ind w:left="720" w:hanging="36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  <w:rtl w:val="0"/>
        </w:rPr>
        <w:t xml:space="preserve">Gives students hands-on with </w:t>
      </w:r>
      <w:r>
        <w:rPr>
          <w:b/>
          <w:sz w:val="24"/>
          <w:szCs w:val="24"/>
          <w:highlight w:val="white"/>
          <w:rtl w:val="0"/>
        </w:rPr>
        <w:t>auth, real-time DB, storage, serverless jobs, and social features</w:t>
      </w:r>
      <w:r>
        <w:rPr>
          <w:sz w:val="24"/>
          <w:szCs w:val="24"/>
          <w:highlight w:val="white"/>
          <w:rtl w:val="0"/>
        </w:rPr>
        <w:t>.</w:t>
      </w:r>
      <w:r>
        <w:rPr>
          <w:sz w:val="24"/>
          <w:szCs w:val="24"/>
          <w:highlight w:val="white"/>
          <w:rtl w:val="0"/>
        </w:rPr>
        <w:br w:type="textWrapping"/>
      </w:r>
    </w:p>
    <w:p w14:paraId="00000009">
      <w:pPr>
        <w:spacing w:before="240" w:after="24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How do we execute this?</w:t>
      </w:r>
    </w:p>
    <w:p w14:paraId="0000000A">
      <w:pPr>
        <w:numPr>
          <w:ilvl w:val="0"/>
          <w:numId w:val="2"/>
        </w:numPr>
        <w:spacing w:before="240" w:after="0" w:afterAutospacing="0"/>
        <w:ind w:left="720" w:hanging="36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  <w:rtl w:val="0"/>
        </w:rPr>
        <w:t xml:space="preserve">Roles: </w:t>
      </w:r>
      <w:r>
        <w:rPr>
          <w:b/>
          <w:sz w:val="24"/>
          <w:szCs w:val="24"/>
          <w:highlight w:val="white"/>
          <w:rtl w:val="0"/>
        </w:rPr>
        <w:t>User</w:t>
      </w:r>
      <w:r>
        <w:rPr>
          <w:sz w:val="24"/>
          <w:szCs w:val="24"/>
          <w:highlight w:val="white"/>
          <w:rtl w:val="0"/>
        </w:rPr>
        <w:t xml:space="preserve"> (default), </w:t>
      </w:r>
      <w:r>
        <w:rPr>
          <w:b/>
          <w:sz w:val="24"/>
          <w:szCs w:val="24"/>
          <w:highlight w:val="white"/>
          <w:rtl w:val="0"/>
        </w:rPr>
        <w:t>Moderator</w:t>
      </w:r>
      <w:r>
        <w:rPr>
          <w:sz w:val="24"/>
          <w:szCs w:val="24"/>
          <w:highlight w:val="white"/>
          <w:rtl w:val="0"/>
        </w:rPr>
        <w:t xml:space="preserve"> (optional for reports).</w:t>
      </w:r>
      <w:r>
        <w:rPr>
          <w:sz w:val="24"/>
          <w:szCs w:val="24"/>
          <w:highlight w:val="white"/>
          <w:rtl w:val="0"/>
        </w:rPr>
        <w:br w:type="textWrapping"/>
      </w:r>
    </w:p>
    <w:p w14:paraId="0000000B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sz w:val="24"/>
          <w:szCs w:val="24"/>
          <w:highlight w:val="white"/>
        </w:rPr>
      </w:pPr>
      <w:r>
        <w:rPr>
          <w:rFonts w:ascii="Arial Unicode MS" w:hAnsi="Arial Unicode MS" w:eastAsia="Arial Unicode MS" w:cs="Arial Unicode MS"/>
          <w:sz w:val="24"/>
          <w:szCs w:val="24"/>
          <w:highlight w:val="white"/>
          <w:rtl w:val="0"/>
        </w:rPr>
        <w:t>MVP flow: Profile → Create Hobby → Log Practice → Streaks/Badges → Share → Feed + Comments.</w:t>
      </w:r>
      <w:r>
        <w:rPr>
          <w:rFonts w:ascii="Arial Unicode MS" w:hAnsi="Arial Unicode MS" w:eastAsia="Arial Unicode MS" w:cs="Arial Unicode MS"/>
          <w:sz w:val="24"/>
          <w:szCs w:val="24"/>
          <w:highlight w:val="white"/>
          <w:rtl w:val="0"/>
        </w:rPr>
        <w:br w:type="textWrapping"/>
      </w:r>
    </w:p>
    <w:p w14:paraId="0000000C">
      <w:pPr>
        <w:numPr>
          <w:ilvl w:val="0"/>
          <w:numId w:val="2"/>
        </w:numPr>
        <w:spacing w:before="0" w:beforeAutospacing="0" w:after="240"/>
        <w:ind w:left="720" w:hanging="36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  <w:rtl w:val="0"/>
        </w:rPr>
        <w:t xml:space="preserve">Tech: </w:t>
      </w:r>
      <w:r>
        <w:rPr>
          <w:b/>
          <w:sz w:val="24"/>
          <w:szCs w:val="24"/>
          <w:highlight w:val="white"/>
          <w:rtl w:val="0"/>
        </w:rPr>
        <w:t>React + Firebase</w:t>
      </w:r>
      <w:r>
        <w:rPr>
          <w:sz w:val="24"/>
          <w:szCs w:val="24"/>
          <w:highlight w:val="white"/>
          <w:rtl w:val="0"/>
        </w:rPr>
        <w:t xml:space="preserve"> (Auth, Firestore, Storage, Functions). Optional </w:t>
      </w:r>
      <w:r>
        <w:rPr>
          <w:b/>
          <w:sz w:val="24"/>
          <w:szCs w:val="24"/>
          <w:highlight w:val="white"/>
          <w:rtl w:val="0"/>
        </w:rPr>
        <w:t>Cloud Run</w:t>
      </w:r>
      <w:r>
        <w:rPr>
          <w:sz w:val="24"/>
          <w:szCs w:val="24"/>
          <w:highlight w:val="white"/>
          <w:rtl w:val="0"/>
        </w:rPr>
        <w:t xml:space="preserve"> for AI suggestions.</w:t>
      </w:r>
      <w:r>
        <w:rPr>
          <w:sz w:val="24"/>
          <w:szCs w:val="24"/>
          <w:highlight w:val="white"/>
          <w:rtl w:val="0"/>
        </w:rPr>
        <w:br w:type="textWrapping"/>
      </w:r>
    </w:p>
    <w:p w14:paraId="0000000D">
      <w:pPr>
        <w:spacing w:before="240" w:after="24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Starter (same as before)</w:t>
      </w:r>
    </w:p>
    <w:p w14:paraId="0000000E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  <w:rtl w:val="0"/>
        </w:rPr>
        <w:t>bash</w:t>
      </w:r>
    </w:p>
    <w:p w14:paraId="0000000F">
      <w:pPr>
        <w:rPr>
          <w:sz w:val="24"/>
          <w:szCs w:val="24"/>
          <w:highlight w:val="white"/>
        </w:rPr>
      </w:pPr>
    </w:p>
    <w:p w14:paraId="00000010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npm create vite@latest hobby-tracker -- --template react</w:t>
      </w:r>
    </w:p>
    <w:p w14:paraId="00000011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cd hobby-tracker</w:t>
      </w:r>
    </w:p>
    <w:p w14:paraId="00000012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npm i firebase</w:t>
      </w:r>
    </w:p>
    <w:p w14:paraId="00000013">
      <w:pPr>
        <w:rPr>
          <w:sz w:val="24"/>
          <w:szCs w:val="24"/>
          <w:highlight w:val="white"/>
        </w:rPr>
      </w:pPr>
    </w:p>
    <w:p w14:paraId="00000014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  <w:rtl w:val="0"/>
        </w:rPr>
        <w:t>js</w:t>
      </w:r>
    </w:p>
    <w:p w14:paraId="00000015">
      <w:pPr>
        <w:rPr>
          <w:sz w:val="24"/>
          <w:szCs w:val="24"/>
          <w:highlight w:val="white"/>
        </w:rPr>
      </w:pPr>
    </w:p>
    <w:p w14:paraId="00000016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// src/firebase.js</w:t>
      </w:r>
    </w:p>
    <w:p w14:paraId="00000017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import { initializeApp } from "firebase/app";</w:t>
      </w:r>
    </w:p>
    <w:p w14:paraId="00000018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import { getAuth } from "firebase/auth";</w:t>
      </w:r>
    </w:p>
    <w:p w14:paraId="00000019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import { getFirestore } from "firebase/firestore";</w:t>
      </w:r>
    </w:p>
    <w:p w14:paraId="0000001A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import { getStorage } from "firebase/storage";</w:t>
      </w:r>
    </w:p>
    <w:p w14:paraId="0000001B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const firebaseConfig = {/* your config */};</w:t>
      </w:r>
    </w:p>
    <w:p w14:paraId="0000001C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export const app = initializeApp(firebaseConfig);</w:t>
      </w:r>
    </w:p>
    <w:p w14:paraId="0000001D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export const auth = getAuth(app);</w:t>
      </w:r>
    </w:p>
    <w:p w14:paraId="0000001E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export const db = getFirestore(app);</w:t>
      </w:r>
    </w:p>
    <w:p w14:paraId="0000001F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export const storage = getStorage(app);</w:t>
      </w:r>
    </w:p>
    <w:p w14:paraId="00000020">
      <w:pPr>
        <w:rPr>
          <w:sz w:val="24"/>
          <w:szCs w:val="24"/>
          <w:highlight w:val="white"/>
        </w:rPr>
      </w:pPr>
    </w:p>
    <w:p w14:paraId="00000021">
      <w:pPr>
        <w:spacing w:before="240" w:after="240"/>
        <w:rPr>
          <w:b/>
          <w:sz w:val="24"/>
          <w:szCs w:val="24"/>
          <w:highlight w:val="white"/>
          <w:rtl w:val="0"/>
        </w:rPr>
      </w:pPr>
      <w:r>
        <w:rPr>
          <w:b/>
          <w:sz w:val="24"/>
          <w:szCs w:val="24"/>
          <w:highlight w:val="white"/>
          <w:rtl w:val="0"/>
        </w:rPr>
        <w:t>ChatGPT prompt :</w:t>
      </w:r>
      <w:r>
        <w:rPr>
          <w:b/>
          <w:sz w:val="24"/>
          <w:szCs w:val="24"/>
          <w:highlight w:val="white"/>
          <w:rtl w:val="0"/>
        </w:rPr>
        <w:br w:type="textWrapping"/>
      </w:r>
    </w:p>
    <w:p w14:paraId="2CC80F4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You are an expert Cloud Computing Engineer, Full-Stack Cloud Developer, Python Developer, Database Engineer, Cloud Storage Architect, DevOps Engineer, Cloud Security Specialist, Community Platform Developer, and GitHub Mentor.</w:t>
      </w:r>
    </w:p>
    <w:p w14:paraId="2F7EB8D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BA5C9B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Your task is to help me build a COMPLETE industry-oriented Cloud Computing project titled:</w:t>
      </w:r>
    </w:p>
    <w:p w14:paraId="4249556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4D06C9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“Online Hobby &amp; Skills Tracker with Community Sharing on Cloud”</w:t>
      </w:r>
    </w:p>
    <w:p w14:paraId="2F2B531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962E40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IMPORTANT CONTEXT:</w:t>
      </w:r>
    </w:p>
    <w:p w14:paraId="22D5160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BD9735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I am a student.</w:t>
      </w:r>
    </w:p>
    <w:p w14:paraId="4387070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This is primarily a CLOUD COMPUTING course project.</w:t>
      </w:r>
    </w:p>
    <w:p w14:paraId="530F062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I want this project to become strong proof of work on GitHub.</w:t>
      </w:r>
    </w:p>
    <w:p w14:paraId="4D54D07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I may not have access to paid cloud services.</w:t>
      </w:r>
    </w:p>
    <w:p w14:paraId="7223FD7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Therefore prioritize FREE-TIER cloud services and provide local alternatives.</w:t>
      </w:r>
    </w:p>
    <w:p w14:paraId="4EBB153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Use only dummy/synthetic users and community content.</w:t>
      </w:r>
    </w:p>
    <w:p w14:paraId="33F4545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The main objective is to demonstrate CLOUD COMPUTING concepts rather than building only a basic social-media website.</w:t>
      </w:r>
    </w:p>
    <w:p w14:paraId="0BD4CF1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79786C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The application should allow users to:</w:t>
      </w:r>
    </w:p>
    <w:p w14:paraId="7986B6B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1FFB67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Create an account</w:t>
      </w:r>
    </w:p>
    <w:p w14:paraId="60C64EC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Create a personal profile</w:t>
      </w:r>
    </w:p>
    <w:p w14:paraId="381AF5C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Add hobbies and skills</w:t>
      </w:r>
    </w:p>
    <w:p w14:paraId="3478DCB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Set learning goals</w:t>
      </w:r>
    </w:p>
    <w:p w14:paraId="7668083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Record practice sessions</w:t>
      </w:r>
    </w:p>
    <w:p w14:paraId="0F43DEE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Track progress</w:t>
      </w:r>
    </w:p>
    <w:p w14:paraId="4293329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Create milestones</w:t>
      </w:r>
    </w:p>
    <w:p w14:paraId="27DA6F1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Upload proof such as images/files</w:t>
      </w:r>
    </w:p>
    <w:p w14:paraId="06EF74A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Share achievements with the community</w:t>
      </w:r>
    </w:p>
    <w:p w14:paraId="6D9814A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View a community feed</w:t>
      </w:r>
    </w:p>
    <w:p w14:paraId="4D200CF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Like and comment on posts</w:t>
      </w:r>
    </w:p>
    <w:p w14:paraId="245D84E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Follow other users optionally</w:t>
      </w:r>
    </w:p>
    <w:p w14:paraId="59455F5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Search hobbies/skills</w:t>
      </w:r>
    </w:p>
    <w:p w14:paraId="25319BD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View personal analytics</w:t>
      </w:r>
    </w:p>
    <w:p w14:paraId="2EB94A1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Access data from multiple devices</w:t>
      </w:r>
    </w:p>
    <w:p w14:paraId="3591B1D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835D6E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The project must demonstrate:</w:t>
      </w:r>
    </w:p>
    <w:p w14:paraId="17169CF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7389372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1. Cloud-hosted application</w:t>
      </w:r>
    </w:p>
    <w:p w14:paraId="6711D27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2. Authentication</w:t>
      </w:r>
    </w:p>
    <w:p w14:paraId="6C7E11D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3. Authorization</w:t>
      </w:r>
    </w:p>
    <w:p w14:paraId="76A4C01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4. Cloud database</w:t>
      </w:r>
    </w:p>
    <w:p w14:paraId="05DD4BE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5. Cloud object storage</w:t>
      </w:r>
    </w:p>
    <w:p w14:paraId="28341EA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6. REST APIs</w:t>
      </w:r>
    </w:p>
    <w:p w14:paraId="660FF41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7. User-specific data</w:t>
      </w:r>
    </w:p>
    <w:p w14:paraId="31AFC11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8. Community sharing</w:t>
      </w:r>
    </w:p>
    <w:p w14:paraId="71750B5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9. File/image uploads</w:t>
      </w:r>
    </w:p>
    <w:p w14:paraId="1100C62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10. Analytics</w:t>
      </w:r>
    </w:p>
    <w:p w14:paraId="30947AC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11. Cloud deployment</w:t>
      </w:r>
    </w:p>
    <w:p w14:paraId="3AF5618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12. Security</w:t>
      </w:r>
    </w:p>
    <w:p w14:paraId="164476D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13. Scalability</w:t>
      </w:r>
    </w:p>
    <w:p w14:paraId="1DDFAC9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14. Testing</w:t>
      </w:r>
    </w:p>
    <w:p w14:paraId="01F764D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15. GitHub proof</w:t>
      </w:r>
    </w:p>
    <w:p w14:paraId="575518E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23145A5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I want:</w:t>
      </w:r>
    </w:p>
    <w:p w14:paraId="640F544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04DDBD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complete architecture</w:t>
      </w:r>
    </w:p>
    <w:p w14:paraId="53F87F6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complete source code</w:t>
      </w:r>
    </w:p>
    <w:p w14:paraId="17B41CB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frontend</w:t>
      </w:r>
    </w:p>
    <w:p w14:paraId="6455871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backend</w:t>
      </w:r>
    </w:p>
    <w:p w14:paraId="3A0A520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database</w:t>
      </w:r>
    </w:p>
    <w:p w14:paraId="6A85F31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cloud storage</w:t>
      </w:r>
    </w:p>
    <w:p w14:paraId="041D0F7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authentication</w:t>
      </w:r>
    </w:p>
    <w:p w14:paraId="05BC5AD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community feed</w:t>
      </w:r>
    </w:p>
    <w:p w14:paraId="0FE84B3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skill tracking</w:t>
      </w:r>
    </w:p>
    <w:p w14:paraId="3C74775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progress analytics</w:t>
      </w:r>
    </w:p>
    <w:p w14:paraId="09B2309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local simulation</w:t>
      </w:r>
    </w:p>
    <w:p w14:paraId="44DF10D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cloud deployment</w:t>
      </w:r>
    </w:p>
    <w:p w14:paraId="13AD922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testing</w:t>
      </w:r>
    </w:p>
    <w:p w14:paraId="2D0F6E8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GitHub strategy</w:t>
      </w:r>
    </w:p>
    <w:p w14:paraId="554E2AE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README</w:t>
      </w:r>
    </w:p>
    <w:p w14:paraId="2A0073C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screenshots</w:t>
      </w:r>
    </w:p>
    <w:p w14:paraId="366B982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project report</w:t>
      </w:r>
    </w:p>
    <w:p w14:paraId="75CCEBC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interview preparation</w:t>
      </w:r>
    </w:p>
    <w:p w14:paraId="75BF45B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495DA30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Make everything beginner-friendly, modular, executable, industry-oriented, and placement-ready.</w:t>
      </w:r>
    </w:p>
    <w:p w14:paraId="761AFAD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50C93C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4A9AB23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1. PROJECT EXPLANATION</w:t>
      </w:r>
    </w:p>
    <w:p w14:paraId="7ABDC26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632A5A2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0A8985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Explain:</w:t>
      </w:r>
    </w:p>
    <w:p w14:paraId="63671E6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586FC4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What is an Online Hobby &amp; Skills Tracker?</w:t>
      </w:r>
    </w:p>
    <w:p w14:paraId="0856B57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What problem does it solve?</w:t>
      </w:r>
    </w:p>
    <w:p w14:paraId="172E5C4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Why is cloud computing useful?</w:t>
      </w:r>
    </w:p>
    <w:p w14:paraId="5A27914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How users can access progress from different devices</w:t>
      </w:r>
    </w:p>
    <w:p w14:paraId="32DBC07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How hobby/skill data is stored centrally</w:t>
      </w:r>
    </w:p>
    <w:p w14:paraId="286DBBC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How users can share achievements</w:t>
      </w:r>
    </w:p>
    <w:p w14:paraId="0EAB09B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How cloud object storage handles images/files</w:t>
      </w:r>
    </w:p>
    <w:p w14:paraId="3CBB3F5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How a community feed works</w:t>
      </w:r>
    </w:p>
    <w:p w14:paraId="4DFFD45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How progress analytics are generated</w:t>
      </w:r>
    </w:p>
    <w:p w14:paraId="1E1F6BD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F90AE9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Give:</w:t>
      </w:r>
    </w:p>
    <w:p w14:paraId="5651CD2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7B07E8F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A. Simple Explanation</w:t>
      </w:r>
    </w:p>
    <w:p w14:paraId="6141E75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345FCB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B. Technical Explanation</w:t>
      </w:r>
    </w:p>
    <w:p w14:paraId="1974725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2E34E66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Explain this workflow:</w:t>
      </w:r>
    </w:p>
    <w:p w14:paraId="2AF9E72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2EAD8DA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User</w:t>
      </w:r>
    </w:p>
    <w:p w14:paraId="71FC383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↓</w:t>
      </w:r>
    </w:p>
    <w:p w14:paraId="0CCDB9D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Register / Login</w:t>
      </w:r>
    </w:p>
    <w:p w14:paraId="032177D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↓</w:t>
      </w:r>
    </w:p>
    <w:p w14:paraId="40D4092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Cloud Authentication</w:t>
      </w:r>
    </w:p>
    <w:p w14:paraId="15F6955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↓</w:t>
      </w:r>
    </w:p>
    <w:p w14:paraId="343B039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Create Hobby / Skill</w:t>
      </w:r>
    </w:p>
    <w:p w14:paraId="3828127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↓</w:t>
      </w:r>
    </w:p>
    <w:p w14:paraId="5B48B7E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Set Goal</w:t>
      </w:r>
    </w:p>
    <w:p w14:paraId="5066D01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↓</w:t>
      </w:r>
    </w:p>
    <w:p w14:paraId="5CF33E1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Record Practice</w:t>
      </w:r>
    </w:p>
    <w:p w14:paraId="6AA3F6F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↓</w:t>
      </w:r>
    </w:p>
    <w:p w14:paraId="0D5C2D2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Cloud Database</w:t>
      </w:r>
    </w:p>
    <w:p w14:paraId="761889B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↓</w:t>
      </w:r>
    </w:p>
    <w:p w14:paraId="6032A05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Progress Calculation</w:t>
      </w:r>
    </w:p>
    <w:p w14:paraId="1914D5F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↓</w:t>
      </w:r>
    </w:p>
    <w:p w14:paraId="7B1F104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Upload Achievement Proof</w:t>
      </w:r>
    </w:p>
    <w:p w14:paraId="65C02D0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↓</w:t>
      </w:r>
    </w:p>
    <w:p w14:paraId="4029E45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Cloud Object Storage</w:t>
      </w:r>
    </w:p>
    <w:p w14:paraId="2FBBEB5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↓</w:t>
      </w:r>
    </w:p>
    <w:p w14:paraId="4A6BC6D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Share Community Post</w:t>
      </w:r>
    </w:p>
    <w:p w14:paraId="0DFD6F8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↓</w:t>
      </w:r>
    </w:p>
    <w:p w14:paraId="25A724D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Community Feed</w:t>
      </w:r>
    </w:p>
    <w:p w14:paraId="55E6C14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↓</w:t>
      </w:r>
    </w:p>
    <w:p w14:paraId="7FB5330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Likes / Comments / Interaction</w:t>
      </w:r>
    </w:p>
    <w:p w14:paraId="37FAC4E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2076F8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234B748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2. INDUSTRY RELEVANCE</w:t>
      </w:r>
    </w:p>
    <w:p w14:paraId="53ADC58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545CD04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213D20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Explain how similar architecture is used in:</w:t>
      </w:r>
    </w:p>
    <w:p w14:paraId="05A8DD5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F7A28C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Learning platforms</w:t>
      </w:r>
    </w:p>
    <w:p w14:paraId="30922EF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Fitness tracking applications</w:t>
      </w:r>
    </w:p>
    <w:p w14:paraId="1B1D14A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Professional skill platforms</w:t>
      </w:r>
    </w:p>
    <w:p w14:paraId="36143BA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Online communities</w:t>
      </w:r>
    </w:p>
    <w:p w14:paraId="20B26C0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Creator communities</w:t>
      </w:r>
    </w:p>
    <w:p w14:paraId="0871E59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Employee learning portals</w:t>
      </w:r>
    </w:p>
    <w:p w14:paraId="2837A61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EdTech platforms</w:t>
      </w:r>
    </w:p>
    <w:p w14:paraId="4BCA5F0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Social applications</w:t>
      </w:r>
    </w:p>
    <w:p w14:paraId="50B70F2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Learning Management Systems</w:t>
      </w:r>
    </w:p>
    <w:p w14:paraId="6F7644E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Portfolio platforms</w:t>
      </w:r>
    </w:p>
    <w:p w14:paraId="5BDAA74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676837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Explain business benefits:</w:t>
      </w:r>
    </w:p>
    <w:p w14:paraId="70E8300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1A189F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centralized user data</w:t>
      </w:r>
    </w:p>
    <w:p w14:paraId="4A05A4C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cross-device accessibility</w:t>
      </w:r>
    </w:p>
    <w:p w14:paraId="38EEF9D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community engagement</w:t>
      </w:r>
    </w:p>
    <w:p w14:paraId="79269B2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scalable content storage</w:t>
      </w:r>
    </w:p>
    <w:p w14:paraId="0242BB4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user-generated content</w:t>
      </w:r>
    </w:p>
    <w:p w14:paraId="2FB85DA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progress analytics</w:t>
      </w:r>
    </w:p>
    <w:p w14:paraId="7CF7DFE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personalized experiences</w:t>
      </w:r>
    </w:p>
    <w:p w14:paraId="5728660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cloud-based collaboration</w:t>
      </w:r>
    </w:p>
    <w:p w14:paraId="18678AA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41519F4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7435C36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3. CLOUD COMPUTING CONCEPTS</w:t>
      </w:r>
    </w:p>
    <w:p w14:paraId="1C0CA0C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1BFCC32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7C79DC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Explain exactly how this project demonstrates:</w:t>
      </w:r>
    </w:p>
    <w:p w14:paraId="1EE5E26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805C14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Cloud Computing</w:t>
      </w:r>
    </w:p>
    <w:p w14:paraId="082441F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SaaS</w:t>
      </w:r>
    </w:p>
    <w:p w14:paraId="10B5C75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PaaS</w:t>
      </w:r>
    </w:p>
    <w:p w14:paraId="383A285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IaaS concepts where applicable</w:t>
      </w:r>
    </w:p>
    <w:p w14:paraId="2D5516F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Cloud Database</w:t>
      </w:r>
    </w:p>
    <w:p w14:paraId="13B0404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Object Storage</w:t>
      </w:r>
    </w:p>
    <w:p w14:paraId="03111D6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Authentication</w:t>
      </w:r>
    </w:p>
    <w:p w14:paraId="5DEB82E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Authorization</w:t>
      </w:r>
    </w:p>
    <w:p w14:paraId="5CBB3F1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REST API</w:t>
      </w:r>
    </w:p>
    <w:p w14:paraId="1FC454F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Client-Server Architecture</w:t>
      </w:r>
    </w:p>
    <w:p w14:paraId="1A6D738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Serverless Computing</w:t>
      </w:r>
    </w:p>
    <w:p w14:paraId="17109A6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Event-Driven Architecture</w:t>
      </w:r>
    </w:p>
    <w:p w14:paraId="2F18243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Scalability</w:t>
      </w:r>
    </w:p>
    <w:p w14:paraId="2F3AD57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Elasticity</w:t>
      </w:r>
    </w:p>
    <w:p w14:paraId="03F9B87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Availability</w:t>
      </w:r>
    </w:p>
    <w:p w14:paraId="3EE2CC7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CDN</w:t>
      </w:r>
    </w:p>
    <w:p w14:paraId="6E572DE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Load Balancing</w:t>
      </w:r>
    </w:p>
    <w:p w14:paraId="0C94884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API Gateway</w:t>
      </w:r>
    </w:p>
    <w:p w14:paraId="027E612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Caching</w:t>
      </w:r>
    </w:p>
    <w:p w14:paraId="7ACE967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Environment Variables</w:t>
      </w:r>
    </w:p>
    <w:p w14:paraId="02E64D4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Secrets Management</w:t>
      </w:r>
    </w:p>
    <w:p w14:paraId="08EC2FC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Logging</w:t>
      </w:r>
    </w:p>
    <w:p w14:paraId="1663AC0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Monitoring</w:t>
      </w:r>
    </w:p>
    <w:p w14:paraId="483B90A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Backup</w:t>
      </w:r>
    </w:p>
    <w:p w14:paraId="04D3827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CI/CD</w:t>
      </w:r>
    </w:p>
    <w:p w14:paraId="1155D11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Cloud Deployment</w:t>
      </w:r>
    </w:p>
    <w:p w14:paraId="6A238AF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497939D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For EVERY concept explain where it appears in this project.</w:t>
      </w:r>
    </w:p>
    <w:p w14:paraId="340B878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0A70DA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2DE8123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4. TECHNOLOGY STACK OPTIONS</w:t>
      </w:r>
    </w:p>
    <w:p w14:paraId="4B40FBD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01056E3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2C0DD3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Give THREE implementation options.</w:t>
      </w:r>
    </w:p>
    <w:p w14:paraId="215BE60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2D83E48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OPTION A – BEGINNER</w:t>
      </w:r>
    </w:p>
    <w:p w14:paraId="73CC09D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A6BAD4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Frontend:</w:t>
      </w:r>
    </w:p>
    <w:p w14:paraId="0D27BD7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HTML</w:t>
      </w:r>
    </w:p>
    <w:p w14:paraId="5E69C1D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CSS</w:t>
      </w:r>
    </w:p>
    <w:p w14:paraId="1C35842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JavaScript</w:t>
      </w:r>
    </w:p>
    <w:p w14:paraId="6954F3F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7F460DF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Backend:</w:t>
      </w:r>
    </w:p>
    <w:p w14:paraId="7D15D8D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Python Flask</w:t>
      </w:r>
    </w:p>
    <w:p w14:paraId="7A38939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0474DA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Database:</w:t>
      </w:r>
    </w:p>
    <w:p w14:paraId="55C3F3C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SQLite</w:t>
      </w:r>
    </w:p>
    <w:p w14:paraId="6178F79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030FFE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File Storage:</w:t>
      </w:r>
    </w:p>
    <w:p w14:paraId="37FE810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Local uploads folder</w:t>
      </w:r>
    </w:p>
    <w:p w14:paraId="09B37F4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66DCB7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Purpose:</w:t>
      </w:r>
    </w:p>
    <w:p w14:paraId="7FBC218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Complete local simulation before cloud deployment.</w:t>
      </w:r>
    </w:p>
    <w:p w14:paraId="09E4F2F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726F906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OPTION B – RECOMMENDED CLOUD VERSION</w:t>
      </w:r>
    </w:p>
    <w:p w14:paraId="3F9CDF2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BABC20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Frontend:</w:t>
      </w:r>
    </w:p>
    <w:p w14:paraId="186934D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React</w:t>
      </w:r>
    </w:p>
    <w:p w14:paraId="5B7D100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4BE651F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Backend:</w:t>
      </w:r>
    </w:p>
    <w:p w14:paraId="7DCBE68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Python FastAPI or Flask</w:t>
      </w:r>
    </w:p>
    <w:p w14:paraId="1BD7E31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7A540E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Authentication:</w:t>
      </w:r>
    </w:p>
    <w:p w14:paraId="65C18B4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Firebase Auth / Supabase Auth or equivalent</w:t>
      </w:r>
    </w:p>
    <w:p w14:paraId="62AA40C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130896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Database:</w:t>
      </w:r>
    </w:p>
    <w:p w14:paraId="015A04D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Firestore / Supabase PostgreSQL or equivalent</w:t>
      </w:r>
    </w:p>
    <w:p w14:paraId="0C70962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74D34B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Cloud Storage:</w:t>
      </w:r>
    </w:p>
    <w:p w14:paraId="6C9C471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Firebase Storage / Supabase Storage or equivalent</w:t>
      </w:r>
    </w:p>
    <w:p w14:paraId="2255AA7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22ABD1F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Deployment:</w:t>
      </w:r>
    </w:p>
    <w:p w14:paraId="7094682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Suitable student-friendly/free-tier hosting</w:t>
      </w:r>
    </w:p>
    <w:p w14:paraId="67423BE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B36A3A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OPTION C – ADVANCED CLOUD VERSION</w:t>
      </w:r>
    </w:p>
    <w:p w14:paraId="417303A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411C78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Frontend:</w:t>
      </w:r>
    </w:p>
    <w:p w14:paraId="26EDF40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React / Next.js</w:t>
      </w:r>
    </w:p>
    <w:p w14:paraId="4E3BDA2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B7BE71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Backend:</w:t>
      </w:r>
    </w:p>
    <w:p w14:paraId="2E9AC31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FastAPI</w:t>
      </w:r>
    </w:p>
    <w:p w14:paraId="627F9B1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592903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Cloud:</w:t>
      </w:r>
    </w:p>
    <w:p w14:paraId="1E62C57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AWS / Azure / Google Cloud</w:t>
      </w:r>
    </w:p>
    <w:p w14:paraId="613F460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B6E9EF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Architecture may include:</w:t>
      </w:r>
    </w:p>
    <w:p w14:paraId="21D2CAC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4A40DCA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Object Storage</w:t>
      </w:r>
    </w:p>
    <w:p w14:paraId="6E59CC2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CDN</w:t>
      </w:r>
    </w:p>
    <w:p w14:paraId="095BA4A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API Gateway</w:t>
      </w:r>
    </w:p>
    <w:p w14:paraId="13AA1A1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Serverless Functions</w:t>
      </w:r>
    </w:p>
    <w:p w14:paraId="395A11F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Managed Database</w:t>
      </w:r>
    </w:p>
    <w:p w14:paraId="718EC26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Managed Authentication</w:t>
      </w:r>
    </w:p>
    <w:p w14:paraId="58C6C8B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Cache</w:t>
      </w:r>
    </w:p>
    <w:p w14:paraId="09587CE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Monitoring</w:t>
      </w:r>
    </w:p>
    <w:p w14:paraId="27BB5DA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204375D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For each option explain:</w:t>
      </w:r>
    </w:p>
    <w:p w14:paraId="44AFCAC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2EEF42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architecture</w:t>
      </w:r>
    </w:p>
    <w:p w14:paraId="7BF39EC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difficulty</w:t>
      </w:r>
    </w:p>
    <w:p w14:paraId="2344F7A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cloud services</w:t>
      </w:r>
    </w:p>
    <w:p w14:paraId="10437B4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cost considerations</w:t>
      </w:r>
    </w:p>
    <w:p w14:paraId="072F054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advantages</w:t>
      </w:r>
    </w:p>
    <w:p w14:paraId="36B5D22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limitations</w:t>
      </w:r>
    </w:p>
    <w:p w14:paraId="3DC86A3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cloud concepts demonstrated</w:t>
      </w:r>
    </w:p>
    <w:p w14:paraId="0B64943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48DFF1B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Recommend the best option for a student.</w:t>
      </w:r>
    </w:p>
    <w:p w14:paraId="19C8BCE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6E597F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0039FAF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5. USER PROFILE MODULE</w:t>
      </w:r>
    </w:p>
    <w:p w14:paraId="75C9AAB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267BD43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40E9CBE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Create profile fields:</w:t>
      </w:r>
    </w:p>
    <w:p w14:paraId="687AE0F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656C30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user_id</w:t>
      </w:r>
    </w:p>
    <w:p w14:paraId="0B9E2F3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name</w:t>
      </w:r>
    </w:p>
    <w:p w14:paraId="035F787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username</w:t>
      </w:r>
    </w:p>
    <w:p w14:paraId="247E8B4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email</w:t>
      </w:r>
    </w:p>
    <w:p w14:paraId="5C57331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profile_picture</w:t>
      </w:r>
    </w:p>
    <w:p w14:paraId="64674F5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bio</w:t>
      </w:r>
    </w:p>
    <w:p w14:paraId="2495718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interests</w:t>
      </w:r>
    </w:p>
    <w:p w14:paraId="7444B61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created_at</w:t>
      </w:r>
    </w:p>
    <w:p w14:paraId="405D1BC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43A720C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Allow user to:</w:t>
      </w:r>
    </w:p>
    <w:p w14:paraId="3A3AB0B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C246FB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Create profile</w:t>
      </w:r>
    </w:p>
    <w:p w14:paraId="5B9C47D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Update profile</w:t>
      </w:r>
    </w:p>
    <w:p w14:paraId="4B21547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Upload profile image</w:t>
      </w:r>
    </w:p>
    <w:p w14:paraId="4AAAAAA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View public profile</w:t>
      </w:r>
    </w:p>
    <w:p w14:paraId="76166EF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View own dashboard</w:t>
      </w:r>
    </w:p>
    <w:p w14:paraId="70735A2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719A77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Use cloud object storage for profile images.</w:t>
      </w:r>
    </w:p>
    <w:p w14:paraId="792003A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4967720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019C819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6. HOBBY &amp; SKILL MANAGEMENT</w:t>
      </w:r>
    </w:p>
    <w:p w14:paraId="544E82B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6C95AC8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B0BAD4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Users can create hobbies/skills such as:</w:t>
      </w:r>
    </w:p>
    <w:p w14:paraId="184F678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A06EEB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Photography</w:t>
      </w:r>
    </w:p>
    <w:p w14:paraId="3926552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Guitar</w:t>
      </w:r>
    </w:p>
    <w:p w14:paraId="22BE1FD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Painting</w:t>
      </w:r>
    </w:p>
    <w:p w14:paraId="37A7C71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Public Speaking</w:t>
      </w:r>
    </w:p>
    <w:p w14:paraId="14A22FA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Coding</w:t>
      </w:r>
    </w:p>
    <w:p w14:paraId="0882A57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Cooking</w:t>
      </w:r>
    </w:p>
    <w:p w14:paraId="18766D9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Chess</w:t>
      </w:r>
    </w:p>
    <w:p w14:paraId="5DF1D97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Graphic Design</w:t>
      </w:r>
    </w:p>
    <w:p w14:paraId="27E63CE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Video Editing</w:t>
      </w:r>
    </w:p>
    <w:p w14:paraId="39010B7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Fitness</w:t>
      </w:r>
    </w:p>
    <w:p w14:paraId="7B7C168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Writing</w:t>
      </w:r>
    </w:p>
    <w:p w14:paraId="37D8781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Gardening</w:t>
      </w:r>
    </w:p>
    <w:p w14:paraId="436336A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4D3FA11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For each skill store:</w:t>
      </w:r>
    </w:p>
    <w:p w14:paraId="1846AE4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39FD46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skill_id</w:t>
      </w:r>
    </w:p>
    <w:p w14:paraId="184F613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user_id</w:t>
      </w:r>
    </w:p>
    <w:p w14:paraId="5B6FDD5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skill_name</w:t>
      </w:r>
    </w:p>
    <w:p w14:paraId="069FC08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category</w:t>
      </w:r>
    </w:p>
    <w:p w14:paraId="1FE5FA8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current_level</w:t>
      </w:r>
    </w:p>
    <w:p w14:paraId="33AF9B1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target_level</w:t>
      </w:r>
    </w:p>
    <w:p w14:paraId="688DBA0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start_date</w:t>
      </w:r>
    </w:p>
    <w:p w14:paraId="31631B3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target_date</w:t>
      </w:r>
    </w:p>
    <w:p w14:paraId="4520F1D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status</w:t>
      </w:r>
    </w:p>
    <w:p w14:paraId="1F83356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description</w:t>
      </w:r>
    </w:p>
    <w:p w14:paraId="1B68307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79269F3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Levels:</w:t>
      </w:r>
    </w:p>
    <w:p w14:paraId="5C519BA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11AE70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BEGINNER</w:t>
      </w:r>
    </w:p>
    <w:p w14:paraId="243A73D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INTERMEDIATE</w:t>
      </w:r>
    </w:p>
    <w:p w14:paraId="05DAF5F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ADVANCED</w:t>
      </w:r>
    </w:p>
    <w:p w14:paraId="085ECBD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E2E031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Statuses:</w:t>
      </w:r>
    </w:p>
    <w:p w14:paraId="78BC83E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9FDD26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ACTIVE</w:t>
      </w:r>
    </w:p>
    <w:p w14:paraId="0FB38FF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PAUSED</w:t>
      </w:r>
    </w:p>
    <w:p w14:paraId="09084E1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COMPLETED</w:t>
      </w:r>
    </w:p>
    <w:p w14:paraId="22F1604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210A334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Implement:</w:t>
      </w:r>
    </w:p>
    <w:p w14:paraId="19087DA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82D53D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createSkill()</w:t>
      </w:r>
    </w:p>
    <w:p w14:paraId="6F1AF33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2F2FE28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updateSkill()</w:t>
      </w:r>
    </w:p>
    <w:p w14:paraId="2020ECE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6B9073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deleteSkill()</w:t>
      </w:r>
    </w:p>
    <w:p w14:paraId="62D211F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49F696B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getMySkills()</w:t>
      </w:r>
    </w:p>
    <w:p w14:paraId="3AB10D6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22B3A2F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getSkillDetails()</w:t>
      </w:r>
    </w:p>
    <w:p w14:paraId="56BC29D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13860F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5D8922A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7. GOAL &amp; MILESTONE TRACKING</w:t>
      </w:r>
    </w:p>
    <w:p w14:paraId="22D5D9C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62428EC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1386D3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Allow users to create goals.</w:t>
      </w:r>
    </w:p>
    <w:p w14:paraId="08B7A74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796340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Example:</w:t>
      </w:r>
    </w:p>
    <w:p w14:paraId="6061D79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70642F5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Skill:</w:t>
      </w:r>
    </w:p>
    <w:p w14:paraId="0CE0065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Guitar</w:t>
      </w:r>
    </w:p>
    <w:p w14:paraId="2E6DAEE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9C7635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Goal:</w:t>
      </w:r>
    </w:p>
    <w:p w14:paraId="2CED390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Practice 30 hours</w:t>
      </w:r>
    </w:p>
    <w:p w14:paraId="418E0B2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4D31869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Target:</w:t>
      </w:r>
    </w:p>
    <w:p w14:paraId="5389A8E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30 hours</w:t>
      </w:r>
    </w:p>
    <w:p w14:paraId="03BDF0C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4794647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Completed:</w:t>
      </w:r>
    </w:p>
    <w:p w14:paraId="3826306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18 hours</w:t>
      </w:r>
    </w:p>
    <w:p w14:paraId="4925F75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9757D9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Progress:</w:t>
      </w:r>
    </w:p>
    <w:p w14:paraId="4DE49B1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60%</w:t>
      </w:r>
    </w:p>
    <w:p w14:paraId="5A78C91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C122D7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Milestones:</w:t>
      </w:r>
    </w:p>
    <w:p w14:paraId="30242DE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B1AA6E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5 Hours</w:t>
      </w:r>
    </w:p>
    <w:p w14:paraId="5DC9EAF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10 Hours</w:t>
      </w:r>
    </w:p>
    <w:p w14:paraId="210A0BE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20 Hours</w:t>
      </w:r>
    </w:p>
    <w:p w14:paraId="4C4CEAF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30 Hours</w:t>
      </w:r>
    </w:p>
    <w:p w14:paraId="71DECF6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4C14265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Create:</w:t>
      </w:r>
    </w:p>
    <w:p w14:paraId="6970A8B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A19150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GOALS</w:t>
      </w:r>
    </w:p>
    <w:p w14:paraId="3EAD007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4C0FBA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goal_id</w:t>
      </w:r>
    </w:p>
    <w:p w14:paraId="32D7823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skill_id</w:t>
      </w:r>
    </w:p>
    <w:p w14:paraId="33800B4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title</w:t>
      </w:r>
    </w:p>
    <w:p w14:paraId="23406C0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target_value</w:t>
      </w:r>
    </w:p>
    <w:p w14:paraId="03B3262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current_value</w:t>
      </w:r>
    </w:p>
    <w:p w14:paraId="598F69F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unit</w:t>
      </w:r>
    </w:p>
    <w:p w14:paraId="02B0A96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deadline</w:t>
      </w:r>
    </w:p>
    <w:p w14:paraId="1274CCB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status</w:t>
      </w:r>
    </w:p>
    <w:p w14:paraId="6762F60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7958892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MILESTONES</w:t>
      </w:r>
    </w:p>
    <w:p w14:paraId="49E340A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25232D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milestone_id</w:t>
      </w:r>
    </w:p>
    <w:p w14:paraId="0D6CC21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goal_id</w:t>
      </w:r>
    </w:p>
    <w:p w14:paraId="6EB6701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title</w:t>
      </w:r>
    </w:p>
    <w:p w14:paraId="7C14A7E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target_value</w:t>
      </w:r>
    </w:p>
    <w:p w14:paraId="28D1F57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achieved</w:t>
      </w:r>
    </w:p>
    <w:p w14:paraId="50D3FF8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achieved_at</w:t>
      </w:r>
    </w:p>
    <w:p w14:paraId="78B8702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C4550B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Explain progress calculation.</w:t>
      </w:r>
    </w:p>
    <w:p w14:paraId="1C1D02D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F323DE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Example:</w:t>
      </w:r>
    </w:p>
    <w:p w14:paraId="3EE94EB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E71386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Progress % =</w:t>
      </w:r>
    </w:p>
    <w:p w14:paraId="642BA7E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(Current Value / Target Value) × 100</w:t>
      </w:r>
    </w:p>
    <w:p w14:paraId="0CB096E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20FED7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Cap displayed progress appropriately at 100%.</w:t>
      </w:r>
    </w:p>
    <w:p w14:paraId="270F867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20C76EC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4608347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8. PRACTICE SESSION TRACKING</w:t>
      </w:r>
    </w:p>
    <w:p w14:paraId="5DEA9CA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39A256B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8D99B4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Users should log:</w:t>
      </w:r>
    </w:p>
    <w:p w14:paraId="2E37D94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4E37BD2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Skill</w:t>
      </w:r>
    </w:p>
    <w:p w14:paraId="1FD15AF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Date</w:t>
      </w:r>
    </w:p>
    <w:p w14:paraId="059E77C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Duration</w:t>
      </w:r>
    </w:p>
    <w:p w14:paraId="1E56F84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Activity</w:t>
      </w:r>
    </w:p>
    <w:p w14:paraId="64D27E5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Notes</w:t>
      </w:r>
    </w:p>
    <w:p w14:paraId="283C082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6F7420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Example:</w:t>
      </w:r>
    </w:p>
    <w:p w14:paraId="4668144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91D258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Skill:</w:t>
      </w:r>
    </w:p>
    <w:p w14:paraId="0824A6C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Photography</w:t>
      </w:r>
    </w:p>
    <w:p w14:paraId="2C8C761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2E0771E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Duration:</w:t>
      </w:r>
    </w:p>
    <w:p w14:paraId="75410E2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60 minutes</w:t>
      </w:r>
    </w:p>
    <w:p w14:paraId="078BF85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238AE5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Activity:</w:t>
      </w:r>
    </w:p>
    <w:p w14:paraId="3EC5448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Practiced portrait photography</w:t>
      </w:r>
    </w:p>
    <w:p w14:paraId="476003D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24EBB71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Notes:</w:t>
      </w:r>
    </w:p>
    <w:p w14:paraId="241045F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Worked on natural-light composition.</w:t>
      </w:r>
    </w:p>
    <w:p w14:paraId="710B099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9AAC56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Create:</w:t>
      </w:r>
    </w:p>
    <w:p w14:paraId="6BE8E6B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AE1FE8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PRACTICE_SESSIONS</w:t>
      </w:r>
    </w:p>
    <w:p w14:paraId="03784F5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87056F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session_id</w:t>
      </w:r>
    </w:p>
    <w:p w14:paraId="4E35AD5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user_id</w:t>
      </w:r>
    </w:p>
    <w:p w14:paraId="4B389AD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skill_id</w:t>
      </w:r>
    </w:p>
    <w:p w14:paraId="1A126D2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duration_minutes</w:t>
      </w:r>
    </w:p>
    <w:p w14:paraId="0C9BBE3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activity</w:t>
      </w:r>
    </w:p>
    <w:p w14:paraId="1DE1EEC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notes</w:t>
      </w:r>
    </w:p>
    <w:p w14:paraId="7DD2EAC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practiced_at</w:t>
      </w:r>
    </w:p>
    <w:p w14:paraId="4762707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40DE038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Automatically update:</w:t>
      </w:r>
    </w:p>
    <w:p w14:paraId="255536E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9E620B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Total Practice Time</w:t>
      </w:r>
    </w:p>
    <w:p w14:paraId="16954A0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Weekly Practice</w:t>
      </w:r>
    </w:p>
    <w:p w14:paraId="3654060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Monthly Practice</w:t>
      </w:r>
    </w:p>
    <w:p w14:paraId="5A0CBB9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Goal Progress</w:t>
      </w:r>
    </w:p>
    <w:p w14:paraId="0D8BFC7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Practice Streak</w:t>
      </w:r>
    </w:p>
    <w:p w14:paraId="4F0FB41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2ED3AEA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Explain streak calculation carefully.</w:t>
      </w:r>
    </w:p>
    <w:p w14:paraId="7DCD820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4DBF38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654FA74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9. CLOUD DATABASE DESIGN</w:t>
      </w:r>
    </w:p>
    <w:p w14:paraId="1D41B96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76854B9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4D580B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Design:</w:t>
      </w:r>
    </w:p>
    <w:p w14:paraId="058B6D5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B1D47D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USERS</w:t>
      </w:r>
    </w:p>
    <w:p w14:paraId="6D32A43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73D98D9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SKILLS</w:t>
      </w:r>
    </w:p>
    <w:p w14:paraId="318CB29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A9AD3C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GOALS</w:t>
      </w:r>
    </w:p>
    <w:p w14:paraId="23D5F0C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4E2E64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MILESTONES</w:t>
      </w:r>
    </w:p>
    <w:p w14:paraId="2FC3876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57D316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PRACTICE_SESSIONS</w:t>
      </w:r>
    </w:p>
    <w:p w14:paraId="6DE128C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2E3F098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POSTS</w:t>
      </w:r>
    </w:p>
    <w:p w14:paraId="7C94468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7E9B8D3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COMMENTS</w:t>
      </w:r>
    </w:p>
    <w:p w14:paraId="397F478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46E043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LIKES</w:t>
      </w:r>
    </w:p>
    <w:p w14:paraId="51D563D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272026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FOLLOWS optional</w:t>
      </w:r>
    </w:p>
    <w:p w14:paraId="027E776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56310C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FILES</w:t>
      </w:r>
    </w:p>
    <w:p w14:paraId="07079D3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688D25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NOTIFICATIONS optional</w:t>
      </w:r>
    </w:p>
    <w:p w14:paraId="1E5A164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87BE88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Explain:</w:t>
      </w:r>
    </w:p>
    <w:p w14:paraId="60864C5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B176C3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primary keys</w:t>
      </w:r>
    </w:p>
    <w:p w14:paraId="597D005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foreign keys</w:t>
      </w:r>
    </w:p>
    <w:p w14:paraId="785B997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relationships</w:t>
      </w:r>
    </w:p>
    <w:p w14:paraId="0907711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indexes</w:t>
      </w:r>
    </w:p>
    <w:p w14:paraId="7D13337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query patterns</w:t>
      </w:r>
    </w:p>
    <w:p w14:paraId="6C57678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cloud database design</w:t>
      </w:r>
    </w:p>
    <w:p w14:paraId="1E18365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relational vs NoSQL alternatives</w:t>
      </w:r>
    </w:p>
    <w:p w14:paraId="5DCFD49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27058CF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Create an ER-style text diagram.</w:t>
      </w:r>
    </w:p>
    <w:p w14:paraId="48816DC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A6688A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1B811B8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10. CLOUD OBJECT STORAGE</w:t>
      </w:r>
    </w:p>
    <w:p w14:paraId="5D32DF8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58C521B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F38E75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Use cloud object storage for:</w:t>
      </w:r>
    </w:p>
    <w:p w14:paraId="48D69E4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84489A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Profile images</w:t>
      </w:r>
    </w:p>
    <w:p w14:paraId="18A2971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Hobby photos</w:t>
      </w:r>
    </w:p>
    <w:p w14:paraId="6AA16F7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Achievement certificates</w:t>
      </w:r>
    </w:p>
    <w:p w14:paraId="3D59076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Project screenshots</w:t>
      </w:r>
    </w:p>
    <w:p w14:paraId="69CB595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Practice videos optional</w:t>
      </w:r>
    </w:p>
    <w:p w14:paraId="2413C3F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Community post attachments</w:t>
      </w:r>
    </w:p>
    <w:p w14:paraId="140C916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D6B8AB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Explain:</w:t>
      </w:r>
    </w:p>
    <w:p w14:paraId="60C6755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F5D8E9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Database stores:</w:t>
      </w:r>
    </w:p>
    <w:p w14:paraId="655EF08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metadata + storage references</w:t>
      </w:r>
    </w:p>
    <w:p w14:paraId="3DB0BFD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68348C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Object Storage stores:</w:t>
      </w:r>
    </w:p>
    <w:p w14:paraId="0061877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actual files</w:t>
      </w:r>
    </w:p>
    <w:p w14:paraId="002E7D6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BAAE8B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Example path:</w:t>
      </w:r>
    </w:p>
    <w:p w14:paraId="60E5E92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2032E7E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users/</w:t>
      </w:r>
    </w:p>
    <w:p w14:paraId="0D91A49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 xml:space="preserve">   user_001/</w:t>
      </w:r>
    </w:p>
    <w:p w14:paraId="45D1B06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 xml:space="preserve">      profile/</w:t>
      </w:r>
    </w:p>
    <w:p w14:paraId="46D6604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 xml:space="preserve">         profile.jpg</w:t>
      </w:r>
    </w:p>
    <w:p w14:paraId="73B8FB6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00E706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 xml:space="preserve">      skills/</w:t>
      </w:r>
    </w:p>
    <w:p w14:paraId="7B5D602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 xml:space="preserve">         photography/</w:t>
      </w:r>
    </w:p>
    <w:p w14:paraId="6DDCC05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 xml:space="preserve">            achievement_001.jpg</w:t>
      </w:r>
    </w:p>
    <w:p w14:paraId="30C5D37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20ECBB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 xml:space="preserve">      posts/</w:t>
      </w:r>
    </w:p>
    <w:p w14:paraId="2A7C747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 xml:space="preserve">         post_001/</w:t>
      </w:r>
    </w:p>
    <w:p w14:paraId="36A0B9F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 xml:space="preserve">            image.jpg</w:t>
      </w:r>
    </w:p>
    <w:p w14:paraId="237BE0C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24A047E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Implement:</w:t>
      </w:r>
    </w:p>
    <w:p w14:paraId="2570E52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064A48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uploadFile()</w:t>
      </w:r>
    </w:p>
    <w:p w14:paraId="1E72BB0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4684B19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getFile()</w:t>
      </w:r>
    </w:p>
    <w:p w14:paraId="72D9D32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73B93D3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deleteFile()</w:t>
      </w:r>
    </w:p>
    <w:p w14:paraId="01D9D08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7D7D95B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Explain private/public file permissions and signed URLs.</w:t>
      </w:r>
    </w:p>
    <w:p w14:paraId="045CB51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52D4C4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75720A2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11. COMMUNITY SHARING</w:t>
      </w:r>
    </w:p>
    <w:p w14:paraId="24E93B1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6B2C349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357B18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Users should be able to create community posts.</w:t>
      </w:r>
    </w:p>
    <w:p w14:paraId="1F1DD6A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21F28B9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Example:</w:t>
      </w:r>
    </w:p>
    <w:p w14:paraId="6A678E6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D8EB1F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“Completed 30 hours of guitar practice! 🎸”</w:t>
      </w:r>
    </w:p>
    <w:p w14:paraId="3DAFD17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22CA01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Post can include:</w:t>
      </w:r>
    </w:p>
    <w:p w14:paraId="28C7EAB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9DB6A7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text</w:t>
      </w:r>
    </w:p>
    <w:p w14:paraId="2E43C21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hobby/skill</w:t>
      </w:r>
    </w:p>
    <w:p w14:paraId="5A93579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milestone</w:t>
      </w:r>
    </w:p>
    <w:p w14:paraId="2EA375C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image</w:t>
      </w:r>
    </w:p>
    <w:p w14:paraId="3B8C03B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timestamp</w:t>
      </w:r>
    </w:p>
    <w:p w14:paraId="6964AE0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7F4633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Create:</w:t>
      </w:r>
    </w:p>
    <w:p w14:paraId="39E6C88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453C10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POSTS</w:t>
      </w:r>
    </w:p>
    <w:p w14:paraId="69D8747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1C128B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post_id</w:t>
      </w:r>
    </w:p>
    <w:p w14:paraId="3F9882C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user_id</w:t>
      </w:r>
    </w:p>
    <w:p w14:paraId="2D491BF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skill_id optional</w:t>
      </w:r>
    </w:p>
    <w:p w14:paraId="4D6B662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content</w:t>
      </w:r>
    </w:p>
    <w:p w14:paraId="5C7F850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media_url</w:t>
      </w:r>
    </w:p>
    <w:p w14:paraId="11E5863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created_at</w:t>
      </w:r>
    </w:p>
    <w:p w14:paraId="335A1AC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551410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Community Feed:</w:t>
      </w:r>
    </w:p>
    <w:p w14:paraId="490E249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708ED81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Show:</w:t>
      </w:r>
    </w:p>
    <w:p w14:paraId="73A9CDB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BE1140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Profile Picture</w:t>
      </w:r>
    </w:p>
    <w:p w14:paraId="51274AA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E65F5F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Username</w:t>
      </w:r>
    </w:p>
    <w:p w14:paraId="3769FB2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4B7F5A8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Skill</w:t>
      </w:r>
    </w:p>
    <w:p w14:paraId="32313BA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B31F13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Post</w:t>
      </w:r>
    </w:p>
    <w:p w14:paraId="58A9719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2A78FC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Image</w:t>
      </w:r>
    </w:p>
    <w:p w14:paraId="65AAC1B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FAC6F3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Time</w:t>
      </w:r>
    </w:p>
    <w:p w14:paraId="254BDE2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37EF7C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Likes</w:t>
      </w:r>
    </w:p>
    <w:p w14:paraId="3618641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125AE0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Comments</w:t>
      </w:r>
    </w:p>
    <w:p w14:paraId="6BC0653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759C21E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Implement:</w:t>
      </w:r>
    </w:p>
    <w:p w14:paraId="7EB8491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23241D7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createPost()</w:t>
      </w:r>
    </w:p>
    <w:p w14:paraId="20DDAB2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20942DC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getCommunityFeed()</w:t>
      </w:r>
    </w:p>
    <w:p w14:paraId="44A1D31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4419FE2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deleteOwnPost()</w:t>
      </w:r>
    </w:p>
    <w:p w14:paraId="0D65887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3BF691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107C0A9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12. LIKES &amp; COMMENTS</w:t>
      </w:r>
    </w:p>
    <w:p w14:paraId="35FC19B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58AF98B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D1BC10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Implement:</w:t>
      </w:r>
    </w:p>
    <w:p w14:paraId="50735DF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472BA1A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likePost()</w:t>
      </w:r>
    </w:p>
    <w:p w14:paraId="5AEA447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225A087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unlikePost()</w:t>
      </w:r>
    </w:p>
    <w:p w14:paraId="442A9F5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48436F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addComment()</w:t>
      </w:r>
    </w:p>
    <w:p w14:paraId="24D9DDA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E5745D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deleteOwnComment()</w:t>
      </w:r>
    </w:p>
    <w:p w14:paraId="337A70B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456C1A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getComments()</w:t>
      </w:r>
    </w:p>
    <w:p w14:paraId="2345E8C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79634E6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Rules:</w:t>
      </w:r>
    </w:p>
    <w:p w14:paraId="153A26A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76651C6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User should not repeatedly create duplicate likes.</w:t>
      </w:r>
    </w:p>
    <w:p w14:paraId="260204B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Only comment owner/admin can delete appropriate comments.</w:t>
      </w:r>
    </w:p>
    <w:p w14:paraId="24D73B6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Users should not edit another user's content.</w:t>
      </w:r>
    </w:p>
    <w:p w14:paraId="2F32111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FBA102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Explain database design for likes and comments.</w:t>
      </w:r>
    </w:p>
    <w:p w14:paraId="7682D73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271BF47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476D491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13. OPTIONAL FOLLOW SYSTEM</w:t>
      </w:r>
    </w:p>
    <w:p w14:paraId="49BDBD8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14847FA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775F20F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Implement:</w:t>
      </w:r>
    </w:p>
    <w:p w14:paraId="55778A8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4E0368F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followUser()</w:t>
      </w:r>
    </w:p>
    <w:p w14:paraId="7421354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A4F720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unfollowUser()</w:t>
      </w:r>
    </w:p>
    <w:p w14:paraId="296811C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457C6C5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getFollowers()</w:t>
      </w:r>
    </w:p>
    <w:p w14:paraId="068E898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72BA0E1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getFollowing()</w:t>
      </w:r>
    </w:p>
    <w:p w14:paraId="3EDE4E6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767A72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Optional feed:</w:t>
      </w:r>
    </w:p>
    <w:p w14:paraId="2A97864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73E0E8C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Following Feed</w:t>
      </w:r>
    </w:p>
    <w:p w14:paraId="1B851F5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942323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Show posts primarily from followed users.</w:t>
      </w:r>
    </w:p>
    <w:p w14:paraId="3EBD0A7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720F8F1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Explain how feed generation becomes challenging at large scale.</w:t>
      </w:r>
    </w:p>
    <w:p w14:paraId="394152F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13011D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3030925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14. USER DASHBOARD</w:t>
      </w:r>
    </w:p>
    <w:p w14:paraId="1CA16C3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67BC172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6F699A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Dashboard should show:</w:t>
      </w:r>
    </w:p>
    <w:p w14:paraId="0AAF775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261024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WELCOME, USER</w:t>
      </w:r>
    </w:p>
    <w:p w14:paraId="6FBA05A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A9A796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Active Skills</w:t>
      </w:r>
    </w:p>
    <w:p w14:paraId="10E0861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904382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Total Practice Hours</w:t>
      </w:r>
    </w:p>
    <w:p w14:paraId="32C3BDF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1E147B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Goals Completed</w:t>
      </w:r>
    </w:p>
    <w:p w14:paraId="7B9B82D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49E87D1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Current Streak</w:t>
      </w:r>
    </w:p>
    <w:p w14:paraId="0A2828D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D35921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Achievements</w:t>
      </w:r>
    </w:p>
    <w:p w14:paraId="7CCDC4B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928B3E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Weekly Practice</w:t>
      </w:r>
    </w:p>
    <w:p w14:paraId="54485FE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CCABB2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Recent Activity</w:t>
      </w:r>
    </w:p>
    <w:p w14:paraId="668350F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02BBAE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Community Engagement</w:t>
      </w:r>
    </w:p>
    <w:p w14:paraId="7F7CF04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F85EC5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Charts:</w:t>
      </w:r>
    </w:p>
    <w:p w14:paraId="1EAEA3B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7F6E71D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1. Practice Hours by Skill</w:t>
      </w:r>
    </w:p>
    <w:p w14:paraId="49280C0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2. Weekly Practice Trend</w:t>
      </w:r>
    </w:p>
    <w:p w14:paraId="40A1A15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3. Monthly Progress</w:t>
      </w:r>
    </w:p>
    <w:p w14:paraId="1AAE17B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4. Goal Completion</w:t>
      </w:r>
    </w:p>
    <w:p w14:paraId="370BF37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5. Skill Distribution</w:t>
      </w:r>
    </w:p>
    <w:p w14:paraId="0E370D2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1E05A6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Provide complete dashboard code.</w:t>
      </w:r>
    </w:p>
    <w:p w14:paraId="296C5A9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0D949B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4AC0BE0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15. COMMUNITY DASHBOARD</w:t>
      </w:r>
    </w:p>
    <w:p w14:paraId="361F90E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26672B2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D6314C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Display:</w:t>
      </w:r>
    </w:p>
    <w:p w14:paraId="5D0EA5C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22A6EE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Recent Posts</w:t>
      </w:r>
    </w:p>
    <w:p w14:paraId="439988D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Trending Skills</w:t>
      </w:r>
    </w:p>
    <w:p w14:paraId="67F6B70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Recent Achievements</w:t>
      </w:r>
    </w:p>
    <w:p w14:paraId="75E2678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Community Activity</w:t>
      </w:r>
    </w:p>
    <w:p w14:paraId="26D77A2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Search</w:t>
      </w:r>
    </w:p>
    <w:p w14:paraId="79A9E88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Filters</w:t>
      </w:r>
    </w:p>
    <w:p w14:paraId="78BC6E3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4C4CB1E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Filters:</w:t>
      </w:r>
    </w:p>
    <w:p w14:paraId="3361123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A452C1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Photography</w:t>
      </w:r>
    </w:p>
    <w:p w14:paraId="7D8CC3D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Music</w:t>
      </w:r>
    </w:p>
    <w:p w14:paraId="093B720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Coding</w:t>
      </w:r>
    </w:p>
    <w:p w14:paraId="5D37BA4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Art</w:t>
      </w:r>
    </w:p>
    <w:p w14:paraId="6A7A318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Fitness</w:t>
      </w:r>
    </w:p>
    <w:p w14:paraId="303D2B0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Cooking</w:t>
      </w:r>
    </w:p>
    <w:p w14:paraId="7C86571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Other</w:t>
      </w:r>
    </w:p>
    <w:p w14:paraId="54E4348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77DBFDB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Optional:</w:t>
      </w:r>
    </w:p>
    <w:p w14:paraId="7E11A8E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E4A71F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Sort by:</w:t>
      </w:r>
    </w:p>
    <w:p w14:paraId="226B117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Recent</w:t>
      </w:r>
    </w:p>
    <w:p w14:paraId="594074C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Most Liked</w:t>
      </w:r>
    </w:p>
    <w:p w14:paraId="7B7B919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7F3901E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5FB3268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16. REST API DESIGN</w:t>
      </w:r>
    </w:p>
    <w:p w14:paraId="7AB5F6E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0DB96D4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A61ACF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Create APIs:</w:t>
      </w:r>
    </w:p>
    <w:p w14:paraId="6BA1281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2E069A2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AUTH:</w:t>
      </w:r>
    </w:p>
    <w:p w14:paraId="2136466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8310CA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POST /api/register</w:t>
      </w:r>
    </w:p>
    <w:p w14:paraId="2E6261C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POST /api/login</w:t>
      </w:r>
    </w:p>
    <w:p w14:paraId="495094B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POST /api/logout</w:t>
      </w:r>
    </w:p>
    <w:p w14:paraId="32D3F17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C32EC1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PROFILE:</w:t>
      </w:r>
    </w:p>
    <w:p w14:paraId="7BB3ADD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CB7B13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GET /api/profile</w:t>
      </w:r>
    </w:p>
    <w:p w14:paraId="2DDD866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PUT /api/profile</w:t>
      </w:r>
    </w:p>
    <w:p w14:paraId="34B6BA8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3586B3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SKILLS:</w:t>
      </w:r>
    </w:p>
    <w:p w14:paraId="674A206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2EE125A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POST /api/skills</w:t>
      </w:r>
    </w:p>
    <w:p w14:paraId="38DBD2F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GET /api/skills</w:t>
      </w:r>
    </w:p>
    <w:p w14:paraId="164D471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GET /api/skills/{id}</w:t>
      </w:r>
    </w:p>
    <w:p w14:paraId="38BE5B0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PUT /api/skills/{id}</w:t>
      </w:r>
    </w:p>
    <w:p w14:paraId="49E9108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DELETE /api/skills/{id}</w:t>
      </w:r>
    </w:p>
    <w:p w14:paraId="08CFEB3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75F73A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PRACTICE:</w:t>
      </w:r>
    </w:p>
    <w:p w14:paraId="69D67B3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2E5B844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POST /api/practice</w:t>
      </w:r>
    </w:p>
    <w:p w14:paraId="4C7BAF8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GET /api/practice</w:t>
      </w:r>
    </w:p>
    <w:p w14:paraId="2E2BFB5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GET /api/skills/{id}/practice</w:t>
      </w:r>
    </w:p>
    <w:p w14:paraId="7865403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CAE186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GOALS:</w:t>
      </w:r>
    </w:p>
    <w:p w14:paraId="64D6AFE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D10A5B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POST /api/goals</w:t>
      </w:r>
    </w:p>
    <w:p w14:paraId="797293A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PUT /api/goals/{id}</w:t>
      </w:r>
    </w:p>
    <w:p w14:paraId="1B59B39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GET /api/goals</w:t>
      </w:r>
    </w:p>
    <w:p w14:paraId="7581432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26B96CB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POSTS:</w:t>
      </w:r>
    </w:p>
    <w:p w14:paraId="61B7DCA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299FB76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POST /api/posts</w:t>
      </w:r>
    </w:p>
    <w:p w14:paraId="4E90AE9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GET /api/feed</w:t>
      </w:r>
    </w:p>
    <w:p w14:paraId="5540A4C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DELETE /api/posts/{id}</w:t>
      </w:r>
    </w:p>
    <w:p w14:paraId="6CC31F8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C96163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SOCIAL:</w:t>
      </w:r>
    </w:p>
    <w:p w14:paraId="030893E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4D25E1F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POST /api/posts/{id}/like</w:t>
      </w:r>
    </w:p>
    <w:p w14:paraId="7F0FAA4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DELETE /api/posts/{id}/like</w:t>
      </w:r>
    </w:p>
    <w:p w14:paraId="46F8802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2B9B963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POST /api/posts/{id}/comments</w:t>
      </w:r>
    </w:p>
    <w:p w14:paraId="598F7F7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GET /api/posts/{id}/comments</w:t>
      </w:r>
    </w:p>
    <w:p w14:paraId="3AEC9A3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B2A9AA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FILES:</w:t>
      </w:r>
    </w:p>
    <w:p w14:paraId="1C65B17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99899B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POST /api/files/upload</w:t>
      </w:r>
    </w:p>
    <w:p w14:paraId="488DC10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DELETE /api/files/{id}</w:t>
      </w:r>
    </w:p>
    <w:p w14:paraId="3C51ED0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2494CCC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ANALYTICS:</w:t>
      </w:r>
    </w:p>
    <w:p w14:paraId="39EF1FB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766BBE9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GET /api/analytics/dashboard</w:t>
      </w:r>
    </w:p>
    <w:p w14:paraId="6BE4F7D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A00CB7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For each API explain:</w:t>
      </w:r>
    </w:p>
    <w:p w14:paraId="058248C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6314DE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Method</w:t>
      </w:r>
    </w:p>
    <w:p w14:paraId="7C960F1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Endpoint</w:t>
      </w:r>
    </w:p>
    <w:p w14:paraId="42A3479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Request</w:t>
      </w:r>
    </w:p>
    <w:p w14:paraId="6A1526D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Response</w:t>
      </w:r>
    </w:p>
    <w:p w14:paraId="13C0D9E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Authentication</w:t>
      </w:r>
    </w:p>
    <w:p w14:paraId="76FC9D1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Authorization</w:t>
      </w:r>
    </w:p>
    <w:p w14:paraId="0A377F6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Status codes</w:t>
      </w:r>
    </w:p>
    <w:p w14:paraId="36C5C29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Error handling</w:t>
      </w:r>
    </w:p>
    <w:p w14:paraId="3F99A94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06212E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4B19C07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17. SYSTEM ARCHITECTURE</w:t>
      </w:r>
    </w:p>
    <w:p w14:paraId="5AF513B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150EB26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468E328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Create architecture:</w:t>
      </w:r>
    </w:p>
    <w:p w14:paraId="7F62BDC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3E4AA4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Users</w:t>
      </w:r>
    </w:p>
    <w:p w14:paraId="0924492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↓</w:t>
      </w:r>
    </w:p>
    <w:p w14:paraId="25360FE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Web Frontend</w:t>
      </w:r>
    </w:p>
    <w:p w14:paraId="4AFCAC2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↓</w:t>
      </w:r>
    </w:p>
    <w:p w14:paraId="4FC24C9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Authentication Service</w:t>
      </w:r>
    </w:p>
    <w:p w14:paraId="3BBE7D2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↓</w:t>
      </w:r>
    </w:p>
    <w:p w14:paraId="19ACD2A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REST API</w:t>
      </w:r>
    </w:p>
    <w:p w14:paraId="2B6D253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↓</w:t>
      </w:r>
    </w:p>
    <w:p w14:paraId="1C97611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Cloud Backend</w:t>
      </w:r>
    </w:p>
    <w:p w14:paraId="0FACF91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↓</w:t>
      </w:r>
    </w:p>
    <w:p w14:paraId="35608D4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 xml:space="preserve"> ┌──────────────┬──────────────┐</w:t>
      </w:r>
    </w:p>
    <w:p w14:paraId="34A3907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 xml:space="preserve"> ↓              ↓              ↓</w:t>
      </w:r>
    </w:p>
    <w:p w14:paraId="0FCE9F6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Cloud DB   Object Storage   Analytics</w:t>
      </w:r>
    </w:p>
    <w:p w14:paraId="390B393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 xml:space="preserve"> ↓</w:t>
      </w:r>
    </w:p>
    <w:p w14:paraId="502DAA6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Community Feed</w:t>
      </w:r>
    </w:p>
    <w:p w14:paraId="0ABF5A7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27838ED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Advanced architecture:</w:t>
      </w:r>
    </w:p>
    <w:p w14:paraId="25BBA94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43266E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Users</w:t>
      </w:r>
    </w:p>
    <w:p w14:paraId="55BF0E9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↓</w:t>
      </w:r>
    </w:p>
    <w:p w14:paraId="06AC06B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CDN</w:t>
      </w:r>
    </w:p>
    <w:p w14:paraId="040A0B2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↓</w:t>
      </w:r>
    </w:p>
    <w:p w14:paraId="7ADA222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Frontend</w:t>
      </w:r>
    </w:p>
    <w:p w14:paraId="31D7D3E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↓</w:t>
      </w:r>
    </w:p>
    <w:p w14:paraId="67531DF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API Gateway</w:t>
      </w:r>
    </w:p>
    <w:p w14:paraId="146941F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↓</w:t>
      </w:r>
    </w:p>
    <w:p w14:paraId="4059AB6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Backend / Serverless Functions</w:t>
      </w:r>
    </w:p>
    <w:p w14:paraId="50D5D30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↓</w:t>
      </w:r>
    </w:p>
    <w:p w14:paraId="1BC7066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Managed Database</w:t>
      </w:r>
    </w:p>
    <w:p w14:paraId="6CA1F36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 xml:space="preserve">   +</w:t>
      </w:r>
    </w:p>
    <w:p w14:paraId="626F47C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Object Storage</w:t>
      </w:r>
    </w:p>
    <w:p w14:paraId="1721041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 xml:space="preserve">   +</w:t>
      </w:r>
    </w:p>
    <w:p w14:paraId="3D93979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Cache</w:t>
      </w:r>
    </w:p>
    <w:p w14:paraId="4CEC906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↓</w:t>
      </w:r>
    </w:p>
    <w:p w14:paraId="10574B2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Monitoring / Logging</w:t>
      </w:r>
    </w:p>
    <w:p w14:paraId="26C8A98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41E3D40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Explain complete data flow.</w:t>
      </w:r>
    </w:p>
    <w:p w14:paraId="4321CC4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26C8EE0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682C829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18. PROJECT FOLDER STRUCTURE</w:t>
      </w:r>
    </w:p>
    <w:p w14:paraId="7F82C6C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54C293A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4819ECF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Create:</w:t>
      </w:r>
    </w:p>
    <w:p w14:paraId="70FCA14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7F26EA5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Cloud-Hobby-Skills-Tracker/</w:t>
      </w:r>
    </w:p>
    <w:p w14:paraId="4BB316D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75D51AC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│</w:t>
      </w:r>
    </w:p>
    <w:p w14:paraId="2CAD832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├── frontend/</w:t>
      </w:r>
    </w:p>
    <w:p w14:paraId="5F593E1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│   ├── src/</w:t>
      </w:r>
    </w:p>
    <w:p w14:paraId="6EF8B15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│   ├── components/</w:t>
      </w:r>
    </w:p>
    <w:p w14:paraId="712ED70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│   ├── pages/</w:t>
      </w:r>
    </w:p>
    <w:p w14:paraId="6FFBC70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│   ├── services/</w:t>
      </w:r>
    </w:p>
    <w:p w14:paraId="375C016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│   └── utils/</w:t>
      </w:r>
    </w:p>
    <w:p w14:paraId="76CC00A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│</w:t>
      </w:r>
    </w:p>
    <w:p w14:paraId="290B690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├── backend/</w:t>
      </w:r>
    </w:p>
    <w:p w14:paraId="5912408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│   ├── app.py</w:t>
      </w:r>
    </w:p>
    <w:p w14:paraId="1122DE6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│   ├── routes/</w:t>
      </w:r>
    </w:p>
    <w:p w14:paraId="04CD33F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│   ├── models/</w:t>
      </w:r>
    </w:p>
    <w:p w14:paraId="3F6DCAD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│   ├── services/</w:t>
      </w:r>
    </w:p>
    <w:p w14:paraId="43469DF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│   ├── middleware/</w:t>
      </w:r>
    </w:p>
    <w:p w14:paraId="7D0DA50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│   └── utils/</w:t>
      </w:r>
    </w:p>
    <w:p w14:paraId="0480181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│</w:t>
      </w:r>
    </w:p>
    <w:p w14:paraId="56305CA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├── cloud/</w:t>
      </w:r>
    </w:p>
    <w:p w14:paraId="1F643D1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│   ├── database_service.py</w:t>
      </w:r>
    </w:p>
    <w:p w14:paraId="3D375E9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│   ├── storage_service.py</w:t>
      </w:r>
    </w:p>
    <w:p w14:paraId="7E98A87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│   └── auth_service.py</w:t>
      </w:r>
    </w:p>
    <w:p w14:paraId="7C35608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│</w:t>
      </w:r>
    </w:p>
    <w:p w14:paraId="49AA3A2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├── analytics/</w:t>
      </w:r>
    </w:p>
    <w:p w14:paraId="4C439DB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│   └── progress_service.py</w:t>
      </w:r>
    </w:p>
    <w:p w14:paraId="0580A06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│</w:t>
      </w:r>
    </w:p>
    <w:p w14:paraId="6594F2D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├── tests/</w:t>
      </w:r>
    </w:p>
    <w:p w14:paraId="705134C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├── sample_data/</w:t>
      </w:r>
    </w:p>
    <w:p w14:paraId="4CA5519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├── screenshots/</w:t>
      </w:r>
    </w:p>
    <w:p w14:paraId="23FCABE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├── docs/</w:t>
      </w:r>
    </w:p>
    <w:p w14:paraId="0F1FAAD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├── reports/</w:t>
      </w:r>
    </w:p>
    <w:p w14:paraId="408FFC8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├── README.md</w:t>
      </w:r>
    </w:p>
    <w:p w14:paraId="5846B6A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├── requirements.txt</w:t>
      </w:r>
    </w:p>
    <w:p w14:paraId="7A55DC6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├── .env.example</w:t>
      </w:r>
    </w:p>
    <w:p w14:paraId="152BB96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└── .gitignore</w:t>
      </w:r>
    </w:p>
    <w:p w14:paraId="4A74B91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4BAE6B9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Explain every folder.</w:t>
      </w:r>
    </w:p>
    <w:p w14:paraId="2CA72D8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09D602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17E4DC1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19. COMPLETE SOURCE CODE</w:t>
      </w:r>
    </w:p>
    <w:p w14:paraId="73F85B0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0520BC6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704BAB8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Now provide COMPLETE SOURCE CODE for the project.</w:t>
      </w:r>
    </w:p>
    <w:p w14:paraId="79B3FB3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79097C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IMPORTANT:</w:t>
      </w:r>
    </w:p>
    <w:p w14:paraId="30077AA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4C6EA4B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Do NOT provide only snippets.</w:t>
      </w:r>
    </w:p>
    <w:p w14:paraId="439D33A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99BE0F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For EVERY file provide:</w:t>
      </w:r>
    </w:p>
    <w:p w14:paraId="289EEB7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4ED30A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FILE NAME:</w:t>
      </w:r>
    </w:p>
    <w:p w14:paraId="1D3282F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FILE PATH:</w:t>
      </w:r>
    </w:p>
    <w:p w14:paraId="54806A6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PURPOSE:</w:t>
      </w:r>
    </w:p>
    <w:p w14:paraId="6D59C9B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COMPLETE CODE:</w:t>
      </w:r>
    </w:p>
    <w:p w14:paraId="55B8B78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7E35FE6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Include:</w:t>
      </w:r>
    </w:p>
    <w:p w14:paraId="60B4E0F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266ECE3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Frontend</w:t>
      </w:r>
    </w:p>
    <w:p w14:paraId="5744E0C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Backend</w:t>
      </w:r>
    </w:p>
    <w:p w14:paraId="03D7933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Authentication</w:t>
      </w:r>
    </w:p>
    <w:p w14:paraId="27C34BD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Database</w:t>
      </w:r>
    </w:p>
    <w:p w14:paraId="5BABDFE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Cloud storage</w:t>
      </w:r>
    </w:p>
    <w:p w14:paraId="737CDBA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User profiles</w:t>
      </w:r>
    </w:p>
    <w:p w14:paraId="5002D78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Skill management</w:t>
      </w:r>
    </w:p>
    <w:p w14:paraId="6B1C7B4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Practice tracking</w:t>
      </w:r>
    </w:p>
    <w:p w14:paraId="77E3449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Goal tracking</w:t>
      </w:r>
    </w:p>
    <w:p w14:paraId="54BD9BB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Milestones</w:t>
      </w:r>
    </w:p>
    <w:p w14:paraId="6640182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Community feed</w:t>
      </w:r>
    </w:p>
    <w:p w14:paraId="128BCDE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Posts</w:t>
      </w:r>
    </w:p>
    <w:p w14:paraId="54B50D6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Likes</w:t>
      </w:r>
    </w:p>
    <w:p w14:paraId="24F4157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Comments</w:t>
      </w:r>
    </w:p>
    <w:p w14:paraId="4D63C24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Analytics</w:t>
      </w:r>
    </w:p>
    <w:p w14:paraId="2BE0C89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Dashboard</w:t>
      </w:r>
    </w:p>
    <w:p w14:paraId="27EE5D3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REST APIs</w:t>
      </w:r>
    </w:p>
    <w:p w14:paraId="1200459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Validation</w:t>
      </w:r>
    </w:p>
    <w:p w14:paraId="74FB9DF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Error handling</w:t>
      </w:r>
    </w:p>
    <w:p w14:paraId="52C6866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Tests</w:t>
      </w:r>
    </w:p>
    <w:p w14:paraId="319DB1D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requirements.txt</w:t>
      </w:r>
    </w:p>
    <w:p w14:paraId="6323BFA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package configuration</w:t>
      </w:r>
    </w:p>
    <w:p w14:paraId="393173E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.env.example</w:t>
      </w:r>
    </w:p>
    <w:p w14:paraId="2C9495B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.gitignore</w:t>
      </w:r>
    </w:p>
    <w:p w14:paraId="19A11D7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22D5C68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Code must be:</w:t>
      </w:r>
    </w:p>
    <w:p w14:paraId="10F0813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5C3E17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modular</w:t>
      </w:r>
    </w:p>
    <w:p w14:paraId="44E2BD4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clean</w:t>
      </w:r>
    </w:p>
    <w:p w14:paraId="120D34A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commented</w:t>
      </w:r>
    </w:p>
    <w:p w14:paraId="48476A4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executable</w:t>
      </w:r>
    </w:p>
    <w:p w14:paraId="70A347E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beginner-friendly</w:t>
      </w:r>
    </w:p>
    <w:p w14:paraId="2736A0A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industry-style</w:t>
      </w:r>
    </w:p>
    <w:p w14:paraId="40B3D87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10F564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Do NOT hardcode:</w:t>
      </w:r>
    </w:p>
    <w:p w14:paraId="507AEEF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2B89185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passwords</w:t>
      </w:r>
    </w:p>
    <w:p w14:paraId="7F176A1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API keys</w:t>
      </w:r>
    </w:p>
    <w:p w14:paraId="18171C7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cloud credentials</w:t>
      </w:r>
    </w:p>
    <w:p w14:paraId="6B49592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secret keys</w:t>
      </w:r>
    </w:p>
    <w:p w14:paraId="75E5880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1820BF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Use environment variables.</w:t>
      </w:r>
    </w:p>
    <w:p w14:paraId="214F534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75FE7B8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6259303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20. LOCAL / VIRTUAL SIMULATION</w:t>
      </w:r>
    </w:p>
    <w:p w14:paraId="5952E51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6DDF8B2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24A12BF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Explain exactly how to run the entire project locally.</w:t>
      </w:r>
    </w:p>
    <w:p w14:paraId="1C9648F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D793E1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STEP 1:</w:t>
      </w:r>
    </w:p>
    <w:p w14:paraId="7E5C606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Install software.</w:t>
      </w:r>
    </w:p>
    <w:p w14:paraId="42C6E99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700E664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STEP 2:</w:t>
      </w:r>
    </w:p>
    <w:p w14:paraId="4A125A9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Create virtual environment.</w:t>
      </w:r>
    </w:p>
    <w:p w14:paraId="3FD8796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6B8FD7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STEP 3:</w:t>
      </w:r>
    </w:p>
    <w:p w14:paraId="3BBA41E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Install backend dependencies.</w:t>
      </w:r>
    </w:p>
    <w:p w14:paraId="5B6E320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278FBF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STEP 4:</w:t>
      </w:r>
    </w:p>
    <w:p w14:paraId="657F9A5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Install frontend dependencies.</w:t>
      </w:r>
    </w:p>
    <w:p w14:paraId="61F446A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4FF2D6C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STEP 5:</w:t>
      </w:r>
    </w:p>
    <w:p w14:paraId="142D18F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Configure environment.</w:t>
      </w:r>
    </w:p>
    <w:p w14:paraId="07EBED1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705B1CF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STEP 6:</w:t>
      </w:r>
    </w:p>
    <w:p w14:paraId="23191EB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Start backend.</w:t>
      </w:r>
    </w:p>
    <w:p w14:paraId="45C9966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228D26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STEP 7:</w:t>
      </w:r>
    </w:p>
    <w:p w14:paraId="52EEBB0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Start frontend.</w:t>
      </w:r>
    </w:p>
    <w:p w14:paraId="5E40F89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2C5735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STEP 8:</w:t>
      </w:r>
    </w:p>
    <w:p w14:paraId="0509D36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Create User A.</w:t>
      </w:r>
    </w:p>
    <w:p w14:paraId="2172F43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B2E79D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STEP 9:</w:t>
      </w:r>
    </w:p>
    <w:p w14:paraId="781CAF5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Add skill:</w:t>
      </w:r>
    </w:p>
    <w:p w14:paraId="375A3E1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Photography.</w:t>
      </w:r>
    </w:p>
    <w:p w14:paraId="419188C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4FE1D3B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STEP 10:</w:t>
      </w:r>
    </w:p>
    <w:p w14:paraId="784A6A7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Set goal:</w:t>
      </w:r>
    </w:p>
    <w:p w14:paraId="1EBAC05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20 practice hours.</w:t>
      </w:r>
    </w:p>
    <w:p w14:paraId="4D5412F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B44D80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STEP 11:</w:t>
      </w:r>
    </w:p>
    <w:p w14:paraId="22EF533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Log practice:</w:t>
      </w:r>
    </w:p>
    <w:p w14:paraId="2E21047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60 minutes.</w:t>
      </w:r>
    </w:p>
    <w:p w14:paraId="1637480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EF3D93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STEP 12:</w:t>
      </w:r>
    </w:p>
    <w:p w14:paraId="6811111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Verify progress.</w:t>
      </w:r>
    </w:p>
    <w:p w14:paraId="52F8E49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8E3F1A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STEP 13:</w:t>
      </w:r>
    </w:p>
    <w:p w14:paraId="3C28DE5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Upload achievement image.</w:t>
      </w:r>
    </w:p>
    <w:p w14:paraId="799396F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77B00A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STEP 14:</w:t>
      </w:r>
    </w:p>
    <w:p w14:paraId="07B97CC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Create community post.</w:t>
      </w:r>
    </w:p>
    <w:p w14:paraId="482FDFF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470E21A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STEP 15:</w:t>
      </w:r>
    </w:p>
    <w:p w14:paraId="7B355D9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Create User B.</w:t>
      </w:r>
    </w:p>
    <w:p w14:paraId="25892FC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2CC2EF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STEP 16:</w:t>
      </w:r>
    </w:p>
    <w:p w14:paraId="79D05C7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User B views post.</w:t>
      </w:r>
    </w:p>
    <w:p w14:paraId="49C3901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C53920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STEP 17:</w:t>
      </w:r>
    </w:p>
    <w:p w14:paraId="731E264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User B likes post.</w:t>
      </w:r>
    </w:p>
    <w:p w14:paraId="663F0D3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8C582F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STEP 18:</w:t>
      </w:r>
    </w:p>
    <w:p w14:paraId="7B1A33D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User B comments.</w:t>
      </w:r>
    </w:p>
    <w:p w14:paraId="783D2F9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0E8D69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STEP 19:</w:t>
      </w:r>
    </w:p>
    <w:p w14:paraId="4ABEDE1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User A views engagement.</w:t>
      </w:r>
    </w:p>
    <w:p w14:paraId="25A86B8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ED37F5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STEP 20:</w:t>
      </w:r>
    </w:p>
    <w:p w14:paraId="7ED2574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Verify dashboard analytics.</w:t>
      </w:r>
    </w:p>
    <w:p w14:paraId="15901A3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782CBED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Give exact commands and expected output.</w:t>
      </w:r>
    </w:p>
    <w:p w14:paraId="0E68623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4D4F076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124D8A9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21. CLOUD DEPLOYMENT</w:t>
      </w:r>
    </w:p>
    <w:p w14:paraId="17E0B71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305091B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9C7A18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Provide TWO approaches.</w:t>
      </w:r>
    </w:p>
    <w:p w14:paraId="05ADBD8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2E7CCAC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APPROACH A – STUDENT-FRIENDLY / FREE-TIER</w:t>
      </w:r>
    </w:p>
    <w:p w14:paraId="0B2A3D3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0469CF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Deploy:</w:t>
      </w:r>
    </w:p>
    <w:p w14:paraId="4280723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B709B7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frontend</w:t>
      </w:r>
    </w:p>
    <w:p w14:paraId="4A6EF34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backend</w:t>
      </w:r>
    </w:p>
    <w:p w14:paraId="19B4A83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authentication</w:t>
      </w:r>
    </w:p>
    <w:p w14:paraId="1AE237F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database</w:t>
      </w:r>
    </w:p>
    <w:p w14:paraId="5F63B29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cloud storage</w:t>
      </w:r>
    </w:p>
    <w:p w14:paraId="34909DB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A38942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Give detailed steps.</w:t>
      </w:r>
    </w:p>
    <w:p w14:paraId="719B6C3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7EC5BE8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APPROACH B – ENTERPRISE CLOUD</w:t>
      </w:r>
    </w:p>
    <w:p w14:paraId="755AF91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8BA5CD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Example AWS architecture:</w:t>
      </w:r>
    </w:p>
    <w:p w14:paraId="5FF99BB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2C4FC4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Frontend</w:t>
      </w:r>
    </w:p>
    <w:p w14:paraId="2345B71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→ S3 / CloudFront</w:t>
      </w:r>
    </w:p>
    <w:p w14:paraId="6DABEF6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74C259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Authentication</w:t>
      </w:r>
    </w:p>
    <w:p w14:paraId="6AB8953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→ Cognito</w:t>
      </w:r>
    </w:p>
    <w:p w14:paraId="6112EF9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11FC93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API</w:t>
      </w:r>
    </w:p>
    <w:p w14:paraId="1F8DA79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→ API Gateway</w:t>
      </w:r>
    </w:p>
    <w:p w14:paraId="116AD89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7DFAC5F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Backend</w:t>
      </w:r>
    </w:p>
    <w:p w14:paraId="7C3FB62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→ Lambda / App Runner / suitable compute</w:t>
      </w:r>
    </w:p>
    <w:p w14:paraId="7EA2AF1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295241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Database</w:t>
      </w:r>
    </w:p>
    <w:p w14:paraId="5810BE5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→ DynamoDB / RDS</w:t>
      </w:r>
    </w:p>
    <w:p w14:paraId="29E5BF5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CC7EED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Media</w:t>
      </w:r>
    </w:p>
    <w:p w14:paraId="02BAFB0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→ S3</w:t>
      </w:r>
    </w:p>
    <w:p w14:paraId="3AB8D8F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D59669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Caching</w:t>
      </w:r>
    </w:p>
    <w:p w14:paraId="49F57FA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→ ElastiCache optional</w:t>
      </w:r>
    </w:p>
    <w:p w14:paraId="7624AA1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F4FE4B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Monitoring</w:t>
      </w:r>
    </w:p>
    <w:p w14:paraId="79554FC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→ CloudWatch</w:t>
      </w:r>
    </w:p>
    <w:p w14:paraId="44EAA3D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7FB2C2E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Explain equivalent Azure/GCP services briefly.</w:t>
      </w:r>
    </w:p>
    <w:p w14:paraId="6B16674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DDF468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6449AE2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22. TESTING STRATEGY</w:t>
      </w:r>
    </w:p>
    <w:p w14:paraId="7D6F7A2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16591FC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96E38E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Create test cases:</w:t>
      </w:r>
    </w:p>
    <w:p w14:paraId="2124B63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456264E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1. User registration</w:t>
      </w:r>
    </w:p>
    <w:p w14:paraId="4519384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2. Duplicate registration</w:t>
      </w:r>
    </w:p>
    <w:p w14:paraId="5288256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3. Valid login</w:t>
      </w:r>
    </w:p>
    <w:p w14:paraId="2DD61AE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4. Invalid login</w:t>
      </w:r>
    </w:p>
    <w:p w14:paraId="2DEA022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5. Profile update</w:t>
      </w:r>
    </w:p>
    <w:p w14:paraId="50FAC27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6. Add skill</w:t>
      </w:r>
    </w:p>
    <w:p w14:paraId="757AF3D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7. Update skill</w:t>
      </w:r>
    </w:p>
    <w:p w14:paraId="17FED1E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8. Delete skill</w:t>
      </w:r>
    </w:p>
    <w:p w14:paraId="487E75F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9. Create goal</w:t>
      </w:r>
    </w:p>
    <w:p w14:paraId="23DAF3B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10. Log practice session</w:t>
      </w:r>
    </w:p>
    <w:p w14:paraId="187F8D7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11. Progress calculation</w:t>
      </w:r>
    </w:p>
    <w:p w14:paraId="45ACA6B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12. Milestone completion</w:t>
      </w:r>
    </w:p>
    <w:p w14:paraId="721CD31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13. File upload</w:t>
      </w:r>
    </w:p>
    <w:p w14:paraId="7ACCA0D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14. Invalid file</w:t>
      </w:r>
    </w:p>
    <w:p w14:paraId="1ACEF5B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15. Create community post</w:t>
      </w:r>
    </w:p>
    <w:p w14:paraId="0C55E1F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16. Retrieve feed</w:t>
      </w:r>
    </w:p>
    <w:p w14:paraId="439754F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17. Like post</w:t>
      </w:r>
    </w:p>
    <w:p w14:paraId="76F2C77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18. Duplicate like prevention</w:t>
      </w:r>
    </w:p>
    <w:p w14:paraId="75A676E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19. Unlike post</w:t>
      </w:r>
    </w:p>
    <w:p w14:paraId="6847106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20. Add comment</w:t>
      </w:r>
    </w:p>
    <w:p w14:paraId="033E8AE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21. Unauthorized content deletion</w:t>
      </w:r>
    </w:p>
    <w:p w14:paraId="276C037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22. Analytics calculation</w:t>
      </w:r>
    </w:p>
    <w:p w14:paraId="286C0C9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23. User-data isolation</w:t>
      </w:r>
    </w:p>
    <w:p w14:paraId="69CF7AE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24. Cloud-storage failure</w:t>
      </w:r>
    </w:p>
    <w:p w14:paraId="0F3BAC2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25. Database failure</w:t>
      </w:r>
    </w:p>
    <w:p w14:paraId="3DE4B3C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26. Authentication-token expiry</w:t>
      </w:r>
    </w:p>
    <w:p w14:paraId="497A068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27. Logout</w:t>
      </w:r>
    </w:p>
    <w:p w14:paraId="790C972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D25D43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For each provide:</w:t>
      </w:r>
    </w:p>
    <w:p w14:paraId="69FFD6C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2F7F657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Test ID</w:t>
      </w:r>
    </w:p>
    <w:p w14:paraId="6D76ACF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Scenario</w:t>
      </w:r>
    </w:p>
    <w:p w14:paraId="522A3E0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Input</w:t>
      </w:r>
    </w:p>
    <w:p w14:paraId="035D5A2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Expected Result</w:t>
      </w:r>
    </w:p>
    <w:p w14:paraId="746B6FA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Actual Result</w:t>
      </w:r>
    </w:p>
    <w:p w14:paraId="26FB782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Pass/Fail</w:t>
      </w:r>
    </w:p>
    <w:p w14:paraId="5000E63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288969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Also provide automated tests.</w:t>
      </w:r>
    </w:p>
    <w:p w14:paraId="677E1F0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8137D0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13F90EB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23. CLOUD SECURITY</w:t>
      </w:r>
    </w:p>
    <w:p w14:paraId="5EEF8DF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55B9971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2765F12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Explain:</w:t>
      </w:r>
    </w:p>
    <w:p w14:paraId="57DFD5F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0C081B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Authentication</w:t>
      </w:r>
    </w:p>
    <w:p w14:paraId="475CC73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Authorization</w:t>
      </w:r>
    </w:p>
    <w:p w14:paraId="7FE3EFB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Password security</w:t>
      </w:r>
    </w:p>
    <w:p w14:paraId="738FF17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HTTPS</w:t>
      </w:r>
    </w:p>
    <w:p w14:paraId="4B3EBEA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Encryption in transit</w:t>
      </w:r>
    </w:p>
    <w:p w14:paraId="37CCC16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Encryption at rest</w:t>
      </w:r>
    </w:p>
    <w:p w14:paraId="6C410AD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Object-storage permissions</w:t>
      </w:r>
    </w:p>
    <w:p w14:paraId="60CA628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Signed URLs</w:t>
      </w:r>
    </w:p>
    <w:p w14:paraId="412BD87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Secure uploads</w:t>
      </w:r>
    </w:p>
    <w:p w14:paraId="1B910E9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File-type validation</w:t>
      </w:r>
    </w:p>
    <w:p w14:paraId="23C847F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File-size validation</w:t>
      </w:r>
    </w:p>
    <w:p w14:paraId="03E6C46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Input sanitization</w:t>
      </w:r>
    </w:p>
    <w:p w14:paraId="3CD8F98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XSS prevention</w:t>
      </w:r>
    </w:p>
    <w:p w14:paraId="04ED6BF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SQL/NoSQL injection prevention</w:t>
      </w:r>
    </w:p>
    <w:p w14:paraId="195E1D3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Rate limiting</w:t>
      </w:r>
    </w:p>
    <w:p w14:paraId="48360BB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API security</w:t>
      </w:r>
    </w:p>
    <w:p w14:paraId="55DDF44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Secrets management</w:t>
      </w:r>
    </w:p>
    <w:p w14:paraId="4327B63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Environment variables</w:t>
      </w:r>
    </w:p>
    <w:p w14:paraId="7C7397E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Logging</w:t>
      </w:r>
    </w:p>
    <w:p w14:paraId="5740D1C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Monitoring</w:t>
      </w:r>
    </w:p>
    <w:p w14:paraId="5DF0B14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Backup</w:t>
      </w:r>
    </w:p>
    <w:p w14:paraId="418F470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23AFA48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Explain why user-generated community content requires additional security controls.</w:t>
      </w:r>
    </w:p>
    <w:p w14:paraId="348AF6B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D7764B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11B834A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24. PRIVACY &amp; CONTENT MODERATION</w:t>
      </w:r>
    </w:p>
    <w:p w14:paraId="60CBEE4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5BE6204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7C8FD92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Explain:</w:t>
      </w:r>
    </w:p>
    <w:p w14:paraId="2532BB7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63E88F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Private vs public profile data</w:t>
      </w:r>
    </w:p>
    <w:p w14:paraId="11450D9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User-controlled sharing</w:t>
      </w:r>
    </w:p>
    <w:p w14:paraId="3CF6581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Content reporting</w:t>
      </w:r>
    </w:p>
    <w:p w14:paraId="43C4099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Blocking users</w:t>
      </w:r>
    </w:p>
    <w:p w14:paraId="071DA80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Spam prevention</w:t>
      </w:r>
    </w:p>
    <w:p w14:paraId="6D9F60F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Comment moderation</w:t>
      </w:r>
    </w:p>
    <w:p w14:paraId="29B4537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Inappropriate file uploads</w:t>
      </w:r>
    </w:p>
    <w:p w14:paraId="47EDA55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Account deletion</w:t>
      </w:r>
    </w:p>
    <w:p w14:paraId="2144D91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Data deletion</w:t>
      </w:r>
    </w:p>
    <w:p w14:paraId="7184A6F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Privacy settings</w:t>
      </w:r>
    </w:p>
    <w:p w14:paraId="7F7CD31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C792FD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Do not expose private user information through public APIs.</w:t>
      </w:r>
    </w:p>
    <w:p w14:paraId="766AC4B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9BC40D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6FFA623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25. SCALABILITY</w:t>
      </w:r>
    </w:p>
    <w:p w14:paraId="077983A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3B0881E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FB8E4C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Explain architecture for:</w:t>
      </w:r>
    </w:p>
    <w:p w14:paraId="1E14D89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DDC8E1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10 users</w:t>
      </w:r>
    </w:p>
    <w:p w14:paraId="6C00FA5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256516D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1,000 users</w:t>
      </w:r>
    </w:p>
    <w:p w14:paraId="51A4486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81C87D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100,000 users</w:t>
      </w:r>
    </w:p>
    <w:p w14:paraId="55D5004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776C452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1,000,000 community posts</w:t>
      </w:r>
    </w:p>
    <w:p w14:paraId="4295B32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16D821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Explain:</w:t>
      </w:r>
    </w:p>
    <w:p w14:paraId="36166C4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96CBBB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horizontal scaling</w:t>
      </w:r>
    </w:p>
    <w:p w14:paraId="04E6C41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serverless functions</w:t>
      </w:r>
    </w:p>
    <w:p w14:paraId="6723151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load balancing</w:t>
      </w:r>
    </w:p>
    <w:p w14:paraId="216C696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managed databases</w:t>
      </w:r>
    </w:p>
    <w:p w14:paraId="1E57010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object storage</w:t>
      </w:r>
    </w:p>
    <w:p w14:paraId="2DFEB6E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CDN</w:t>
      </w:r>
    </w:p>
    <w:p w14:paraId="5C15FC0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caching</w:t>
      </w:r>
    </w:p>
    <w:p w14:paraId="0EAF766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pagination</w:t>
      </w:r>
    </w:p>
    <w:p w14:paraId="5B6EDD2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database indexing</w:t>
      </w:r>
    </w:p>
    <w:p w14:paraId="335337A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queues</w:t>
      </w:r>
    </w:p>
    <w:p w14:paraId="62F4027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background workers</w:t>
      </w:r>
    </w:p>
    <w:p w14:paraId="3EEE84B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8856ED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Explain why community-feed generation becomes challenging at scale.</w:t>
      </w:r>
    </w:p>
    <w:p w14:paraId="6068EF9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1784EE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Compare conceptually:</w:t>
      </w:r>
    </w:p>
    <w:p w14:paraId="35A3FB5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4504A7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Fan-out on Read</w:t>
      </w:r>
    </w:p>
    <w:p w14:paraId="4225021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BF0BCB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vs</w:t>
      </w:r>
    </w:p>
    <w:p w14:paraId="6387D5A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23AE0ED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Fan-out on Write</w:t>
      </w:r>
    </w:p>
    <w:p w14:paraId="312B161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2291006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Keep explanation beginner-friendly.</w:t>
      </w:r>
    </w:p>
    <w:p w14:paraId="45B1A81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B9ECD3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120BEA3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26. CLOUD ANALYTICS</w:t>
      </w:r>
    </w:p>
    <w:p w14:paraId="56A5D7E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0002944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9FBB3A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Generate analytics:</w:t>
      </w:r>
    </w:p>
    <w:p w14:paraId="0EA05F2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680D3A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Total Practice Hours</w:t>
      </w:r>
    </w:p>
    <w:p w14:paraId="0DA91E1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Weekly Practice Hours</w:t>
      </w:r>
    </w:p>
    <w:p w14:paraId="647222C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Monthly Practice Hours</w:t>
      </w:r>
    </w:p>
    <w:p w14:paraId="320DA2A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Most Practiced Skill</w:t>
      </w:r>
    </w:p>
    <w:p w14:paraId="262A544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Current Streak</w:t>
      </w:r>
    </w:p>
    <w:p w14:paraId="614072F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Longest Streak</w:t>
      </w:r>
    </w:p>
    <w:p w14:paraId="5EEBB7E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Goals Completed</w:t>
      </w:r>
    </w:p>
    <w:p w14:paraId="0238DCD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Active Goals</w:t>
      </w:r>
    </w:p>
    <w:p w14:paraId="02A2A9E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Milestones Achieved</w:t>
      </w:r>
    </w:p>
    <w:p w14:paraId="03A7528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Number of Posts</w:t>
      </w:r>
    </w:p>
    <w:p w14:paraId="12597FC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Likes Received</w:t>
      </w:r>
    </w:p>
    <w:p w14:paraId="48660A4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Comments Received</w:t>
      </w:r>
    </w:p>
    <w:p w14:paraId="724615B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00C6F4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Create analytics dashboard.</w:t>
      </w:r>
    </w:p>
    <w:p w14:paraId="3F10931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7634D90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3332F4A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27. FAILURE HANDLING</w:t>
      </w:r>
    </w:p>
    <w:p w14:paraId="1FADF06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27001D7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48DFA9C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Explain what happens if:</w:t>
      </w:r>
    </w:p>
    <w:p w14:paraId="5799886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02A43E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Cloud database fails</w:t>
      </w:r>
    </w:p>
    <w:p w14:paraId="5C66994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File upload fails</w:t>
      </w:r>
    </w:p>
    <w:p w14:paraId="354C0DD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Backend becomes unavailable</w:t>
      </w:r>
    </w:p>
    <w:p w14:paraId="104A5D7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Authentication token expires</w:t>
      </w:r>
    </w:p>
    <w:p w14:paraId="7C15E21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Internet connection drops</w:t>
      </w:r>
    </w:p>
    <w:p w14:paraId="712A0F5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Duplicate request occurs</w:t>
      </w:r>
    </w:p>
    <w:p w14:paraId="007DA24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Image upload succeeds but database write fails</w:t>
      </w:r>
    </w:p>
    <w:p w14:paraId="34AA6A6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Database write succeeds but image upload fails</w:t>
      </w:r>
    </w:p>
    <w:p w14:paraId="0A954CB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7D94E48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Explain:</w:t>
      </w:r>
    </w:p>
    <w:p w14:paraId="50E35CA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455A64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retry</w:t>
      </w:r>
    </w:p>
    <w:p w14:paraId="580FC0A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rollback/cleanup</w:t>
      </w:r>
    </w:p>
    <w:p w14:paraId="1E15EC0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idempotency</w:t>
      </w:r>
    </w:p>
    <w:p w14:paraId="54B72CB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timeouts</w:t>
      </w:r>
    </w:p>
    <w:p w14:paraId="1E2FBE2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graceful error messages</w:t>
      </w:r>
    </w:p>
    <w:p w14:paraId="4938924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logging</w:t>
      </w:r>
    </w:p>
    <w:p w14:paraId="2676F5A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401352A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5EE5D59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28. GITHUB UPLOAD STRATEGY</w:t>
      </w:r>
    </w:p>
    <w:p w14:paraId="2EE2187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12B94B2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4911704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Repository Name:</w:t>
      </w:r>
    </w:p>
    <w:p w14:paraId="021DE15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67AF32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Cloud-Hobby-Skills-Tracker</w:t>
      </w:r>
    </w:p>
    <w:p w14:paraId="2D2B54E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4CFE5F3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Repository Description:</w:t>
      </w:r>
    </w:p>
    <w:p w14:paraId="1F80877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7DDD54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“Cloud-based hobby and skill tracking platform featuring progress analytics, cloud storage, user authentication, goal tracking, community sharing, and scalable social features.”</w:t>
      </w:r>
    </w:p>
    <w:p w14:paraId="79D68B3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A6060C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GitHub Topics:</w:t>
      </w:r>
    </w:p>
    <w:p w14:paraId="0A1B86F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8E7CDA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cloud-computing</w:t>
      </w:r>
    </w:p>
    <w:p w14:paraId="62A7BD7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skill-tracker</w:t>
      </w:r>
    </w:p>
    <w:p w14:paraId="7CC9FCD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community-platform</w:t>
      </w:r>
    </w:p>
    <w:p w14:paraId="4EF389C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python</w:t>
      </w:r>
    </w:p>
    <w:p w14:paraId="5631711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fastapi</w:t>
      </w:r>
    </w:p>
    <w:p w14:paraId="4098AE6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react</w:t>
      </w:r>
    </w:p>
    <w:p w14:paraId="6641A6B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cloud-storage</w:t>
      </w:r>
    </w:p>
    <w:p w14:paraId="0D132D6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cloud-database</w:t>
      </w:r>
    </w:p>
    <w:p w14:paraId="31754B3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rest-api</w:t>
      </w:r>
    </w:p>
    <w:p w14:paraId="00D985D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full-stack</w:t>
      </w:r>
    </w:p>
    <w:p w14:paraId="0A6F6A2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authentication</w:t>
      </w:r>
    </w:p>
    <w:p w14:paraId="728735F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analytics</w:t>
      </w:r>
    </w:p>
    <w:p w14:paraId="070EA7C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251EB66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Provide exact Git commands:</w:t>
      </w:r>
    </w:p>
    <w:p w14:paraId="4C12767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777AE4E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git init</w:t>
      </w:r>
    </w:p>
    <w:p w14:paraId="7179F60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git add .</w:t>
      </w:r>
    </w:p>
    <w:p w14:paraId="1CAA97B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git commit -m "Initialize cloud hobby and skills tracker"</w:t>
      </w:r>
    </w:p>
    <w:p w14:paraId="4738982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7368B4E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git branch -M main</w:t>
      </w:r>
    </w:p>
    <w:p w14:paraId="2B54F35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7D3C950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git remote add origin &lt;repository-url&gt;</w:t>
      </w:r>
    </w:p>
    <w:p w14:paraId="4D5A431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312525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git push -u origin main</w:t>
      </w:r>
    </w:p>
    <w:p w14:paraId="1F3BB1A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7332682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Recommended commits:</w:t>
      </w:r>
    </w:p>
    <w:p w14:paraId="4F5F9C6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342443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"Create cloud application architecture"</w:t>
      </w:r>
    </w:p>
    <w:p w14:paraId="419EFA7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801CFC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"Implement user authentication"</w:t>
      </w:r>
    </w:p>
    <w:p w14:paraId="0FD0FE7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AB7000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"Add user profile management"</w:t>
      </w:r>
    </w:p>
    <w:p w14:paraId="51C410B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2219B2E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"Implement hobby and skill tracking"</w:t>
      </w:r>
    </w:p>
    <w:p w14:paraId="370B906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C11587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"Add practice session tracking"</w:t>
      </w:r>
    </w:p>
    <w:p w14:paraId="208BA19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442F86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"Implement goals and milestones"</w:t>
      </w:r>
    </w:p>
    <w:p w14:paraId="013A183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BA0DE3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"Integrate cloud database"</w:t>
      </w:r>
    </w:p>
    <w:p w14:paraId="40D8664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162D29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"Add cloud object storage"</w:t>
      </w:r>
    </w:p>
    <w:p w14:paraId="2AC4480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2EB51F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"Build community sharing module"</w:t>
      </w:r>
    </w:p>
    <w:p w14:paraId="1B91943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0502E2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"Implement likes and comments"</w:t>
      </w:r>
    </w:p>
    <w:p w14:paraId="55AA882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C2F60D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"Add progress analytics dashboard"</w:t>
      </w:r>
    </w:p>
    <w:p w14:paraId="185BD0C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4DCC90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"Add cloud security controls"</w:t>
      </w:r>
    </w:p>
    <w:p w14:paraId="1784DE6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740AA04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"Add automated tests"</w:t>
      </w:r>
    </w:p>
    <w:p w14:paraId="546DDB5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49B7F09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"Deploy application to cloud"</w:t>
      </w:r>
    </w:p>
    <w:p w14:paraId="7132F4C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3B1292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"Complete README and documentation"</w:t>
      </w:r>
    </w:p>
    <w:p w14:paraId="7644FF0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72F938F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3AFDF33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29. README GENERATION</w:t>
      </w:r>
    </w:p>
    <w:p w14:paraId="25ADDD7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568C82A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820C03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Generate professional README:</w:t>
      </w:r>
    </w:p>
    <w:p w14:paraId="20504A2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1D3B58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# Online Hobby &amp; Skills Tracker with Community Sharing on Cloud</w:t>
      </w:r>
    </w:p>
    <w:p w14:paraId="62B48D0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28185E4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## Overview</w:t>
      </w:r>
    </w:p>
    <w:p w14:paraId="7096C5E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633AFB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## Problem Statement</w:t>
      </w:r>
    </w:p>
    <w:p w14:paraId="02F9B31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6FD8B9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## Objectives</w:t>
      </w:r>
    </w:p>
    <w:p w14:paraId="05990C5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EEF493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## Features</w:t>
      </w:r>
    </w:p>
    <w:p w14:paraId="601F51D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7DA470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## Industry Relevance</w:t>
      </w:r>
    </w:p>
    <w:p w14:paraId="029F991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F90BAF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## Cloud Computing Concepts</w:t>
      </w:r>
    </w:p>
    <w:p w14:paraId="19C4817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7D421CF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## Architecture</w:t>
      </w:r>
    </w:p>
    <w:p w14:paraId="4C3147E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48F6B9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## Technology Stack</w:t>
      </w:r>
    </w:p>
    <w:p w14:paraId="062EA64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251B7F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## User Profiles</w:t>
      </w:r>
    </w:p>
    <w:p w14:paraId="187556B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C8987F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## Hobby &amp; Skill Tracking</w:t>
      </w:r>
    </w:p>
    <w:p w14:paraId="04EF976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D0D7DC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## Practice Tracking</w:t>
      </w:r>
    </w:p>
    <w:p w14:paraId="395777C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7463DA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## Goals &amp; Milestones</w:t>
      </w:r>
    </w:p>
    <w:p w14:paraId="142E6C1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B7A53C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## Cloud Database</w:t>
      </w:r>
    </w:p>
    <w:p w14:paraId="7E14DAA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A083A6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## Cloud Object Storage</w:t>
      </w:r>
    </w:p>
    <w:p w14:paraId="16996A9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7C10E17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## Community Sharing</w:t>
      </w:r>
    </w:p>
    <w:p w14:paraId="70CAA57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890F08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## Likes &amp; Comments</w:t>
      </w:r>
    </w:p>
    <w:p w14:paraId="26F27F9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221977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## Analytics</w:t>
      </w:r>
    </w:p>
    <w:p w14:paraId="31F1C2F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4DB763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## REST APIs</w:t>
      </w:r>
    </w:p>
    <w:p w14:paraId="2D67C9E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2DEA7D0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## Folder Structure</w:t>
      </w:r>
    </w:p>
    <w:p w14:paraId="0AC9236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4BD90F3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## Installation</w:t>
      </w:r>
    </w:p>
    <w:p w14:paraId="23D1A89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32794F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## Environment Variables</w:t>
      </w:r>
    </w:p>
    <w:p w14:paraId="1BD1058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2B2E96F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## Local Setup</w:t>
      </w:r>
    </w:p>
    <w:p w14:paraId="5F04DF9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7600607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## Cloud Deployment</w:t>
      </w:r>
    </w:p>
    <w:p w14:paraId="0E5F1BB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C89613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## Testing</w:t>
      </w:r>
    </w:p>
    <w:p w14:paraId="0092BCC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CC5BB4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## Security</w:t>
      </w:r>
    </w:p>
    <w:p w14:paraId="166304E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B07B2F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## Privacy</w:t>
      </w:r>
    </w:p>
    <w:p w14:paraId="653BE6A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7E3DD62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## Scalability</w:t>
      </w:r>
    </w:p>
    <w:p w14:paraId="465685F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E50C57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## Failure Handling</w:t>
      </w:r>
    </w:p>
    <w:p w14:paraId="7F92067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4894181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## Screenshots</w:t>
      </w:r>
    </w:p>
    <w:p w14:paraId="2805A1F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12D0CA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## Results</w:t>
      </w:r>
    </w:p>
    <w:p w14:paraId="2E6CB6F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730988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## Limitations</w:t>
      </w:r>
    </w:p>
    <w:p w14:paraId="39B6D0C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606B51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## Future Improvements</w:t>
      </w:r>
    </w:p>
    <w:p w14:paraId="126937A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626228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## Learning Outcomes</w:t>
      </w:r>
    </w:p>
    <w:p w14:paraId="7722035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99580B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## Author</w:t>
      </w:r>
    </w:p>
    <w:p w14:paraId="34B64DA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9DDEFD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0278C5E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30. PROOF-BUILDING STRATEGY</w:t>
      </w:r>
    </w:p>
    <w:p w14:paraId="678D234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1935855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75FF05B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Create development history:</w:t>
      </w:r>
    </w:p>
    <w:p w14:paraId="1C7AB4F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9F2438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DAY 1:</w:t>
      </w:r>
    </w:p>
    <w:p w14:paraId="22BA18C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Architecture + repository</w:t>
      </w:r>
    </w:p>
    <w:p w14:paraId="44751B2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419F055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DAY 2:</w:t>
      </w:r>
    </w:p>
    <w:p w14:paraId="5624921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Authentication</w:t>
      </w:r>
    </w:p>
    <w:p w14:paraId="05A82C0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F340B8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DAY 3:</w:t>
      </w:r>
    </w:p>
    <w:p w14:paraId="2AD699C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Profiles</w:t>
      </w:r>
    </w:p>
    <w:p w14:paraId="0A5FB44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7C7933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DAY 4:</w:t>
      </w:r>
    </w:p>
    <w:p w14:paraId="08F34B4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Skills management</w:t>
      </w:r>
    </w:p>
    <w:p w14:paraId="073A22B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2319C1B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DAY 5:</w:t>
      </w:r>
    </w:p>
    <w:p w14:paraId="68CE39F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Practice tracking</w:t>
      </w:r>
    </w:p>
    <w:p w14:paraId="0E4B6DC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622EDC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DAY 6:</w:t>
      </w:r>
    </w:p>
    <w:p w14:paraId="096B70E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Goals + milestones</w:t>
      </w:r>
    </w:p>
    <w:p w14:paraId="2C77D52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2F9192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DAY 7:</w:t>
      </w:r>
    </w:p>
    <w:p w14:paraId="7BD1F2E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Cloud database</w:t>
      </w:r>
    </w:p>
    <w:p w14:paraId="795DA36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ACE92E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DAY 8:</w:t>
      </w:r>
    </w:p>
    <w:p w14:paraId="15CA783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Cloud object storage</w:t>
      </w:r>
    </w:p>
    <w:p w14:paraId="6E92EA0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1523DA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DAY 9:</w:t>
      </w:r>
    </w:p>
    <w:p w14:paraId="7D57943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Community posts</w:t>
      </w:r>
    </w:p>
    <w:p w14:paraId="0F1BE18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4171CCD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DAY 10:</w:t>
      </w:r>
    </w:p>
    <w:p w14:paraId="10C8EE5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Likes + comments</w:t>
      </w:r>
    </w:p>
    <w:p w14:paraId="717125F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7175F1D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DAY 11:</w:t>
      </w:r>
    </w:p>
    <w:p w14:paraId="79064A4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Analytics dashboard</w:t>
      </w:r>
    </w:p>
    <w:p w14:paraId="10B03B6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307D76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DAY 12:</w:t>
      </w:r>
    </w:p>
    <w:p w14:paraId="27D0270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Security + testing</w:t>
      </w:r>
    </w:p>
    <w:p w14:paraId="7886FC5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212363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DAY 13:</w:t>
      </w:r>
    </w:p>
    <w:p w14:paraId="68A9FF9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Cloud deployment</w:t>
      </w:r>
    </w:p>
    <w:p w14:paraId="21AD9E8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7334A97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DAY 14:</w:t>
      </w:r>
    </w:p>
    <w:p w14:paraId="23BF753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README + documentation</w:t>
      </w:r>
    </w:p>
    <w:p w14:paraId="0FA3BE7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1382B9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For EVERY day provide:</w:t>
      </w:r>
    </w:p>
    <w:p w14:paraId="1D1AD56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C0AF29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files created</w:t>
      </w:r>
    </w:p>
    <w:p w14:paraId="133FDE6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functionality</w:t>
      </w:r>
    </w:p>
    <w:p w14:paraId="1CF6562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GitHub commit message</w:t>
      </w:r>
    </w:p>
    <w:p w14:paraId="69380D9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screenshot</w:t>
      </w:r>
    </w:p>
    <w:p w14:paraId="179B855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what screenshot proves</w:t>
      </w:r>
    </w:p>
    <w:p w14:paraId="115BB23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9D9F09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4F361CB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31. SCREENSHOT / PROOF CHECKLIST</w:t>
      </w:r>
    </w:p>
    <w:p w14:paraId="74719FC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5D2CB13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84097E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Capture:</w:t>
      </w:r>
    </w:p>
    <w:p w14:paraId="7A286B1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435B2D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1. Project folder structure</w:t>
      </w:r>
    </w:p>
    <w:p w14:paraId="7531727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2. Cloud architecture diagram</w:t>
      </w:r>
    </w:p>
    <w:p w14:paraId="26AACA5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3. Registration page</w:t>
      </w:r>
    </w:p>
    <w:p w14:paraId="2EF803B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4. Login page</w:t>
      </w:r>
    </w:p>
    <w:p w14:paraId="7A7AF87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5. User profile</w:t>
      </w:r>
    </w:p>
    <w:p w14:paraId="37F2C52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6. Add Skill page</w:t>
      </w:r>
    </w:p>
    <w:p w14:paraId="680B936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7. Skills dashboard</w:t>
      </w:r>
    </w:p>
    <w:p w14:paraId="192C141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8. Goal creation</w:t>
      </w:r>
    </w:p>
    <w:p w14:paraId="1432B32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9. Practice-session entry</w:t>
      </w:r>
    </w:p>
    <w:p w14:paraId="7E879CB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10. Progress calculation</w:t>
      </w:r>
    </w:p>
    <w:p w14:paraId="635055A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11. Milestone achieved</w:t>
      </w:r>
    </w:p>
    <w:p w14:paraId="671D955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12. Analytics dashboard</w:t>
      </w:r>
    </w:p>
    <w:p w14:paraId="1F942B2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13. Cloud database</w:t>
      </w:r>
    </w:p>
    <w:p w14:paraId="0A4FAF7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14. Cloud-storage upload</w:t>
      </w:r>
    </w:p>
    <w:p w14:paraId="1610676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15. Achievement image</w:t>
      </w:r>
    </w:p>
    <w:p w14:paraId="074C298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16. Create Community Post</w:t>
      </w:r>
    </w:p>
    <w:p w14:paraId="627F5D4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17. Community Feed</w:t>
      </w:r>
    </w:p>
    <w:p w14:paraId="3D0F419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18. Like interaction</w:t>
      </w:r>
    </w:p>
    <w:p w14:paraId="4626664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19. Comment interaction</w:t>
      </w:r>
    </w:p>
    <w:p w14:paraId="7765AB3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20. Second-user account</w:t>
      </w:r>
    </w:p>
    <w:p w14:paraId="4D49E79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21. User-data isolation test</w:t>
      </w:r>
    </w:p>
    <w:p w14:paraId="184D7FE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22. REST API response</w:t>
      </w:r>
    </w:p>
    <w:p w14:paraId="4BA27D9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23. Automated tests</w:t>
      </w:r>
    </w:p>
    <w:p w14:paraId="3235FC0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24. Cloud deployment dashboard</w:t>
      </w:r>
    </w:p>
    <w:p w14:paraId="341864C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25. Live application</w:t>
      </w:r>
    </w:p>
    <w:p w14:paraId="28DE6A3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26. GitHub commit history</w:t>
      </w:r>
    </w:p>
    <w:p w14:paraId="5457826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27. GitHub repository</w:t>
      </w:r>
    </w:p>
    <w:p w14:paraId="1F6F275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28. README preview</w:t>
      </w:r>
    </w:p>
    <w:p w14:paraId="29F990B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FF26E5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Provide professional filenames.</w:t>
      </w:r>
    </w:p>
    <w:p w14:paraId="1A6AB2D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F7E013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5CE59E6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32. PROJECT REPORT</w:t>
      </w:r>
    </w:p>
    <w:p w14:paraId="453B9B7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702FE94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DCA921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Generate:</w:t>
      </w:r>
    </w:p>
    <w:p w14:paraId="40D54CB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556289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Abstract</w:t>
      </w:r>
    </w:p>
    <w:p w14:paraId="0682FBC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Introduction</w:t>
      </w:r>
    </w:p>
    <w:p w14:paraId="796E6A0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Problem Statement</w:t>
      </w:r>
    </w:p>
    <w:p w14:paraId="697481B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Objectives</w:t>
      </w:r>
    </w:p>
    <w:p w14:paraId="277B5F1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Existing System</w:t>
      </w:r>
    </w:p>
    <w:p w14:paraId="7D93E72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Proposed System</w:t>
      </w:r>
    </w:p>
    <w:p w14:paraId="12DD81F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Industry Relevance</w:t>
      </w:r>
    </w:p>
    <w:p w14:paraId="3DC6CED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Cloud Computing Concepts</w:t>
      </w:r>
    </w:p>
    <w:p w14:paraId="74B7C64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Technology Stack</w:t>
      </w:r>
    </w:p>
    <w:p w14:paraId="134151D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System Architecture</w:t>
      </w:r>
    </w:p>
    <w:p w14:paraId="0D6409F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Database Design</w:t>
      </w:r>
    </w:p>
    <w:p w14:paraId="5855BDE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Cloud Storage Design</w:t>
      </w:r>
    </w:p>
    <w:p w14:paraId="738652D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Authentication</w:t>
      </w:r>
    </w:p>
    <w:p w14:paraId="157F4D9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Hobby &amp; Skill Tracking</w:t>
      </w:r>
    </w:p>
    <w:p w14:paraId="45620FC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Practice Tracking</w:t>
      </w:r>
    </w:p>
    <w:p w14:paraId="544223E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Goal Management</w:t>
      </w:r>
    </w:p>
    <w:p w14:paraId="7694574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Community Sharing</w:t>
      </w:r>
    </w:p>
    <w:p w14:paraId="2397A23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Analytics</w:t>
      </w:r>
    </w:p>
    <w:p w14:paraId="47FE65C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API Design</w:t>
      </w:r>
    </w:p>
    <w:p w14:paraId="4876289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Implementation</w:t>
      </w:r>
    </w:p>
    <w:p w14:paraId="7E12BD5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Testing</w:t>
      </w:r>
    </w:p>
    <w:p w14:paraId="4A09404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Cloud Deployment</w:t>
      </w:r>
    </w:p>
    <w:p w14:paraId="2D4CAB2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Security</w:t>
      </w:r>
    </w:p>
    <w:p w14:paraId="0D7A69A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Privacy</w:t>
      </w:r>
    </w:p>
    <w:p w14:paraId="25BFD25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Scalability</w:t>
      </w:r>
    </w:p>
    <w:p w14:paraId="2830A89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Results</w:t>
      </w:r>
    </w:p>
    <w:p w14:paraId="00608F7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Advantages</w:t>
      </w:r>
    </w:p>
    <w:p w14:paraId="66E5E6D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Limitations</w:t>
      </w:r>
    </w:p>
    <w:p w14:paraId="0ADE91D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Future Scope</w:t>
      </w:r>
    </w:p>
    <w:p w14:paraId="61795D5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Conclusion</w:t>
      </w:r>
    </w:p>
    <w:p w14:paraId="3E44253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4C291E1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6098F8D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33. RESUME / LINKEDIN PROOF</w:t>
      </w:r>
    </w:p>
    <w:p w14:paraId="13B639C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4204BE0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20EDAC9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Generate:</w:t>
      </w:r>
    </w:p>
    <w:p w14:paraId="4C45FF4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4A5494C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A. 3 strong resume bullet points.</w:t>
      </w:r>
    </w:p>
    <w:p w14:paraId="507EA66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3934FC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B. 2-line project description.</w:t>
      </w:r>
    </w:p>
    <w:p w14:paraId="1B6EBE7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2B0D2A5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C. Professional LinkedIn project description.</w:t>
      </w:r>
    </w:p>
    <w:p w14:paraId="46C8293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64BF98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D. Technical skills demonstrated.</w:t>
      </w:r>
    </w:p>
    <w:p w14:paraId="7A0B152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8A513C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E. GitHub repository description.</w:t>
      </w:r>
    </w:p>
    <w:p w14:paraId="3614464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41F1B9F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Highlight CLOUD COMPUTING architecture, not only frontend development.</w:t>
      </w:r>
    </w:p>
    <w:p w14:paraId="77EC8EC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1F8853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658CE35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34. INTERVIEW PREPARATION</w:t>
      </w:r>
    </w:p>
    <w:p w14:paraId="1C815DA4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==================================================</w:t>
      </w:r>
    </w:p>
    <w:p w14:paraId="6FB606F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C5444E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Generate exactly:</w:t>
      </w:r>
    </w:p>
    <w:p w14:paraId="4226028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314F04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10 predicted interview questions</w:t>
      </w:r>
    </w:p>
    <w:p w14:paraId="30E840F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+</w:t>
      </w:r>
    </w:p>
    <w:p w14:paraId="49B86F9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10 strong answers.</w:t>
      </w:r>
    </w:p>
    <w:p w14:paraId="26B4E3FC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0A589D7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The FIRST question must be:</w:t>
      </w:r>
    </w:p>
    <w:p w14:paraId="64543BF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5576FBF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“Explain your project.”</w:t>
      </w:r>
    </w:p>
    <w:p w14:paraId="5CF6101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2CBCE29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Questions should test:</w:t>
      </w:r>
    </w:p>
    <w:p w14:paraId="62C0F44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8821CC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Project understanding</w:t>
      </w:r>
    </w:p>
    <w:p w14:paraId="0E6F2EC1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Cloud computing</w:t>
      </w:r>
    </w:p>
    <w:p w14:paraId="77774358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Cloud database</w:t>
      </w:r>
    </w:p>
    <w:p w14:paraId="1DFEF31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Object storage</w:t>
      </w:r>
    </w:p>
    <w:p w14:paraId="47122CD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Authentication</w:t>
      </w:r>
    </w:p>
    <w:p w14:paraId="2769949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REST APIs</w:t>
      </w:r>
    </w:p>
    <w:p w14:paraId="0CB5A20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Community architecture</w:t>
      </w:r>
    </w:p>
    <w:p w14:paraId="31028CB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Analytics</w:t>
      </w:r>
    </w:p>
    <w:p w14:paraId="2EB888A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Scalability</w:t>
      </w:r>
    </w:p>
    <w:p w14:paraId="38AB79D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Security</w:t>
      </w:r>
    </w:p>
    <w:p w14:paraId="20079AA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Deployment</w:t>
      </w:r>
    </w:p>
    <w:p w14:paraId="14709915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Failure handling</w:t>
      </w:r>
    </w:p>
    <w:p w14:paraId="2A43D5C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13925AF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Answers should sound like a student who genuinely implemented, tested, deployed, and documented the project.</w:t>
      </w:r>
    </w:p>
    <w:p w14:paraId="61F2D02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3400A35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FINAL RULES:</w:t>
      </w:r>
    </w:p>
    <w:p w14:paraId="2AE5111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</w:p>
    <w:p w14:paraId="6C194EA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Do not skip complete source code.</w:t>
      </w:r>
    </w:p>
    <w:p w14:paraId="0140258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Do not skip cloud architecture.</w:t>
      </w:r>
    </w:p>
    <w:p w14:paraId="7982F13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Do not skip authentication.</w:t>
      </w:r>
    </w:p>
    <w:p w14:paraId="2AF5E86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Do not skip cloud database.</w:t>
      </w:r>
    </w:p>
    <w:p w14:paraId="275201D9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Do not skip object storage.</w:t>
      </w:r>
    </w:p>
    <w:p w14:paraId="690DF8A0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Do not skip skill tracking.</w:t>
      </w:r>
    </w:p>
    <w:p w14:paraId="33AF35A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Do not skip community sharing.</w:t>
      </w:r>
    </w:p>
    <w:p w14:paraId="61F9456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Do not skip progress analytics.</w:t>
      </w:r>
    </w:p>
    <w:p w14:paraId="0AF68DCA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Do not skip local simulation.</w:t>
      </w:r>
    </w:p>
    <w:p w14:paraId="491B7842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Do not skip cloud deployment.</w:t>
      </w:r>
    </w:p>
    <w:p w14:paraId="59C5C9D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Do not skip testing.</w:t>
      </w:r>
    </w:p>
    <w:p w14:paraId="0550EF9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Do not skip security.</w:t>
      </w:r>
    </w:p>
    <w:p w14:paraId="3D1C0C4E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Never expose credentials.</w:t>
      </w:r>
    </w:p>
    <w:p w14:paraId="52CD46DB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Use dummy/synthetic users.</w:t>
      </w:r>
    </w:p>
    <w:p w14:paraId="21AA24D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Prioritize free-tier/local services.</w:t>
      </w:r>
    </w:p>
    <w:p w14:paraId="6DC52557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Make the project executable.</w:t>
      </w:r>
    </w:p>
    <w:p w14:paraId="27BCF9AF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Make it beginner-friendly.</w:t>
      </w:r>
    </w:p>
    <w:p w14:paraId="2705026D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Make it industry-oriented.</w:t>
      </w:r>
    </w:p>
    <w:p w14:paraId="1625C786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Make it GitHub-ready.</w:t>
      </w:r>
    </w:p>
    <w:p w14:paraId="48255203">
      <w:pPr>
        <w:spacing w:before="240" w:after="240"/>
        <w:rPr>
          <w:rFonts w:hint="default"/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Make it placement-ready.</w:t>
      </w:r>
    </w:p>
    <w:p w14:paraId="6071E356">
      <w:pPr>
        <w:spacing w:before="240" w:after="240"/>
        <w:rPr>
          <w:b/>
          <w:sz w:val="24"/>
          <w:szCs w:val="24"/>
          <w:highlight w:val="white"/>
          <w:rtl w:val="0"/>
        </w:rPr>
      </w:pPr>
      <w:r>
        <w:rPr>
          <w:rFonts w:hint="default"/>
          <w:b/>
          <w:sz w:val="24"/>
          <w:szCs w:val="24"/>
          <w:highlight w:val="white"/>
          <w:rtl w:val="0"/>
        </w:rPr>
        <w:t>- Provide copy-paste-ready content.</w:t>
      </w:r>
    </w:p>
    <w:p w14:paraId="00000022">
      <w:pPr>
        <w:rPr>
          <w:sz w:val="24"/>
          <w:szCs w:val="24"/>
          <w:highlight w:val="white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3">
      <w:pPr>
        <w:pStyle w:val="3"/>
        <w:keepNext w:val="0"/>
        <w:keepLines w:val="0"/>
        <w:spacing w:after="80"/>
        <w:rPr>
          <w:b/>
          <w:sz w:val="28"/>
          <w:szCs w:val="28"/>
          <w:highlight w:val="yellow"/>
        </w:rPr>
      </w:pPr>
      <w:bookmarkStart w:id="1" w:name="_5m8hu9nm6ysg" w:colFirst="0" w:colLast="0"/>
      <w:bookmarkEnd w:id="1"/>
      <w:r>
        <w:rPr>
          <w:b/>
          <w:sz w:val="28"/>
          <w:szCs w:val="28"/>
          <w:highlight w:val="yellow"/>
          <w:rtl w:val="0"/>
        </w:rPr>
        <w:t>Step 2 — Data collection (profiles, hobbies, practice logs, posts)</w:t>
      </w:r>
    </w:p>
    <w:p w14:paraId="00000024">
      <w:pPr>
        <w:spacing w:before="240" w:after="240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What are we doing?</w:t>
      </w:r>
      <w:r>
        <w:rPr>
          <w:b/>
          <w:sz w:val="24"/>
          <w:szCs w:val="24"/>
          <w:highlight w:val="white"/>
          <w:rtl w:val="0"/>
        </w:rPr>
        <w:br w:type="textWrapping"/>
      </w:r>
      <w:r>
        <w:rPr>
          <w:sz w:val="24"/>
          <w:szCs w:val="24"/>
          <w:highlight w:val="white"/>
          <w:rtl w:val="0"/>
        </w:rPr>
        <w:t xml:space="preserve"> Collect user profile, </w:t>
      </w:r>
      <w:r>
        <w:rPr>
          <w:b/>
          <w:sz w:val="24"/>
          <w:szCs w:val="24"/>
          <w:highlight w:val="white"/>
          <w:rtl w:val="0"/>
        </w:rPr>
        <w:t>hobby definitions</w:t>
      </w:r>
      <w:r>
        <w:rPr>
          <w:sz w:val="24"/>
          <w:szCs w:val="24"/>
          <w:highlight w:val="white"/>
          <w:rtl w:val="0"/>
        </w:rPr>
        <w:t xml:space="preserve"> (goal, schedule), </w:t>
      </w:r>
      <w:r>
        <w:rPr>
          <w:b/>
          <w:sz w:val="24"/>
          <w:szCs w:val="24"/>
          <w:highlight w:val="white"/>
          <w:rtl w:val="0"/>
        </w:rPr>
        <w:t>practice logs</w:t>
      </w:r>
      <w:r>
        <w:rPr>
          <w:sz w:val="24"/>
          <w:szCs w:val="24"/>
          <w:highlight w:val="white"/>
          <w:rtl w:val="0"/>
        </w:rPr>
        <w:t xml:space="preserve"> (date, duration, notes, media), and optional </w:t>
      </w:r>
      <w:r>
        <w:rPr>
          <w:b/>
          <w:sz w:val="24"/>
          <w:szCs w:val="24"/>
          <w:highlight w:val="white"/>
          <w:rtl w:val="0"/>
        </w:rPr>
        <w:t>feed posts</w:t>
      </w:r>
      <w:r>
        <w:rPr>
          <w:sz w:val="24"/>
          <w:szCs w:val="24"/>
          <w:highlight w:val="white"/>
          <w:rtl w:val="0"/>
        </w:rPr>
        <w:t xml:space="preserve"> with images/video.</w:t>
      </w:r>
    </w:p>
    <w:p w14:paraId="00000025">
      <w:pPr>
        <w:spacing w:before="240" w:after="240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Why are we doing it?</w:t>
      </w:r>
      <w:r>
        <w:rPr>
          <w:b/>
          <w:sz w:val="24"/>
          <w:szCs w:val="24"/>
          <w:highlight w:val="white"/>
          <w:rtl w:val="0"/>
        </w:rPr>
        <w:br w:type="textWrapping"/>
      </w:r>
      <w:r>
        <w:rPr>
          <w:sz w:val="24"/>
          <w:szCs w:val="24"/>
          <w:highlight w:val="white"/>
          <w:rtl w:val="0"/>
        </w:rPr>
        <w:t xml:space="preserve"> The data powers </w:t>
      </w:r>
      <w:r>
        <w:rPr>
          <w:b/>
          <w:sz w:val="24"/>
          <w:szCs w:val="24"/>
          <w:highlight w:val="white"/>
          <w:rtl w:val="0"/>
        </w:rPr>
        <w:t>streaks</w:t>
      </w:r>
      <w:r>
        <w:rPr>
          <w:sz w:val="24"/>
          <w:szCs w:val="24"/>
          <w:highlight w:val="white"/>
          <w:rtl w:val="0"/>
        </w:rPr>
        <w:t xml:space="preserve">, </w:t>
      </w:r>
      <w:r>
        <w:rPr>
          <w:b/>
          <w:sz w:val="24"/>
          <w:szCs w:val="24"/>
          <w:highlight w:val="white"/>
          <w:rtl w:val="0"/>
        </w:rPr>
        <w:t>progress charts</w:t>
      </w:r>
      <w:r>
        <w:rPr>
          <w:sz w:val="24"/>
          <w:szCs w:val="24"/>
          <w:highlight w:val="white"/>
          <w:rtl w:val="0"/>
        </w:rPr>
        <w:t xml:space="preserve">, and </w:t>
      </w:r>
      <w:r>
        <w:rPr>
          <w:b/>
          <w:sz w:val="24"/>
          <w:szCs w:val="24"/>
          <w:highlight w:val="white"/>
          <w:rtl w:val="0"/>
        </w:rPr>
        <w:t>community engagement</w:t>
      </w:r>
      <w:r>
        <w:rPr>
          <w:sz w:val="24"/>
          <w:szCs w:val="24"/>
          <w:highlight w:val="white"/>
          <w:rtl w:val="0"/>
        </w:rPr>
        <w:t>.</w:t>
      </w:r>
    </w:p>
    <w:p w14:paraId="00000026">
      <w:pPr>
        <w:spacing w:before="240" w:after="24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How do we execute this?</w:t>
      </w:r>
    </w:p>
    <w:p w14:paraId="00000027">
      <w:pPr>
        <w:numPr>
          <w:ilvl w:val="0"/>
          <w:numId w:val="3"/>
        </w:numPr>
        <w:spacing w:before="240" w:after="0" w:afterAutospacing="0"/>
        <w:ind w:left="720" w:hanging="36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  <w:rtl w:val="0"/>
        </w:rPr>
        <w:t xml:space="preserve">Store everything under </w:t>
      </w: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/users/{uid}</w:t>
      </w:r>
      <w:r>
        <w:rPr>
          <w:sz w:val="24"/>
          <w:szCs w:val="24"/>
          <w:highlight w:val="white"/>
          <w:rtl w:val="0"/>
        </w:rPr>
        <w:t xml:space="preserve"> with public feed in </w:t>
      </w: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/posts</w:t>
      </w:r>
      <w:r>
        <w:rPr>
          <w:sz w:val="24"/>
          <w:szCs w:val="24"/>
          <w:highlight w:val="white"/>
          <w:rtl w:val="0"/>
        </w:rPr>
        <w:t>.</w:t>
      </w:r>
      <w:r>
        <w:rPr>
          <w:sz w:val="24"/>
          <w:szCs w:val="24"/>
          <w:highlight w:val="white"/>
          <w:rtl w:val="0"/>
        </w:rPr>
        <w:br w:type="textWrapping"/>
      </w:r>
    </w:p>
    <w:p w14:paraId="00000028">
      <w:pPr>
        <w:numPr>
          <w:ilvl w:val="0"/>
          <w:numId w:val="3"/>
        </w:numPr>
        <w:spacing w:before="0" w:beforeAutospacing="0" w:after="240"/>
        <w:ind w:left="720" w:hanging="36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  <w:rtl w:val="0"/>
        </w:rPr>
        <w:t xml:space="preserve">Store media in </w:t>
      </w:r>
      <w:r>
        <w:rPr>
          <w:b/>
          <w:sz w:val="24"/>
          <w:szCs w:val="24"/>
          <w:highlight w:val="white"/>
          <w:rtl w:val="0"/>
        </w:rPr>
        <w:t>Firebase Storage</w:t>
      </w:r>
      <w:r>
        <w:rPr>
          <w:sz w:val="24"/>
          <w:szCs w:val="24"/>
          <w:highlight w:val="white"/>
          <w:rtl w:val="0"/>
        </w:rPr>
        <w:t>, reference URLs in Firestore.</w:t>
      </w:r>
      <w:r>
        <w:rPr>
          <w:sz w:val="24"/>
          <w:szCs w:val="24"/>
          <w:highlight w:val="white"/>
          <w:rtl w:val="0"/>
        </w:rPr>
        <w:br w:type="textWrapping"/>
      </w:r>
    </w:p>
    <w:p w14:paraId="00000029">
      <w:pPr>
        <w:spacing w:before="240" w:after="24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Firestore schema (MVP)</w:t>
      </w:r>
    </w:p>
    <w:p w14:paraId="0000002A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  <w:rtl w:val="0"/>
        </w:rPr>
        <w:t>bash</w:t>
      </w:r>
    </w:p>
    <w:p w14:paraId="0000002B">
      <w:pPr>
        <w:rPr>
          <w:sz w:val="24"/>
          <w:szCs w:val="24"/>
          <w:highlight w:val="white"/>
        </w:rPr>
      </w:pPr>
    </w:p>
    <w:p w14:paraId="0000002C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/users/{uid}/profile { name, bio, avatarUrl, interests[], createdAt }</w:t>
      </w:r>
    </w:p>
    <w:p w14:paraId="0000002D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/users/{uid}/hobbies/{hid} {</w:t>
      </w:r>
    </w:p>
    <w:p w14:paraId="0000002E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title, category, goal_per_week, minutes_per_session, createdAt</w:t>
      </w:r>
    </w:p>
    <w:p w14:paraId="0000002F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}</w:t>
      </w:r>
    </w:p>
    <w:p w14:paraId="00000030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/users/{uid}/logs/{logId} {</w:t>
      </w:r>
    </w:p>
    <w:p w14:paraId="00000031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hid, date, minutes, notes, mediaUrl?, createdAt</w:t>
      </w:r>
    </w:p>
    <w:p w14:paraId="00000032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}</w:t>
      </w:r>
    </w:p>
    <w:p w14:paraId="00000033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/posts/{postId} {</w:t>
      </w:r>
    </w:p>
    <w:p w14:paraId="00000034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uid, hid?, text, mediaUrl?, createdAt, likes:0, comments:0, visibility:"public"|"followers"</w:t>
      </w:r>
    </w:p>
    <w:p w14:paraId="00000035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}</w:t>
      </w:r>
    </w:p>
    <w:p w14:paraId="00000036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/posts/{postId}/likes/{uid} { createdAt }</w:t>
      </w:r>
    </w:p>
    <w:p w14:paraId="00000037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/posts/{postId}/comments/{cid} { uid, text, createdAt }</w:t>
      </w:r>
    </w:p>
    <w:p w14:paraId="00000038">
      <w:pPr>
        <w:rPr>
          <w:sz w:val="24"/>
          <w:szCs w:val="24"/>
          <w:highlight w:val="white"/>
        </w:rPr>
      </w:pPr>
    </w:p>
    <w:p w14:paraId="00000039">
      <w:pPr>
        <w:spacing w:before="240" w:after="24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Security rules (minimum viable)</w:t>
      </w:r>
    </w:p>
    <w:p w14:paraId="0000003A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  <w:rtl w:val="0"/>
        </w:rPr>
        <w:t>js</w:t>
      </w:r>
    </w:p>
    <w:p w14:paraId="0000003B">
      <w:pPr>
        <w:rPr>
          <w:sz w:val="24"/>
          <w:szCs w:val="24"/>
          <w:highlight w:val="white"/>
        </w:rPr>
      </w:pPr>
    </w:p>
    <w:p w14:paraId="0000003C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rules_version = '2';</w:t>
      </w:r>
    </w:p>
    <w:p w14:paraId="0000003D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service cloud.firestore {</w:t>
      </w:r>
    </w:p>
    <w:p w14:paraId="0000003E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match /databases/{db}/documents {</w:t>
      </w:r>
    </w:p>
    <w:p w14:paraId="0000003F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function isSelf(uid) { return request.auth != null &amp;&amp; request.auth.uid == uid; }</w:t>
      </w:r>
    </w:p>
    <w:p w14:paraId="00000040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</w:p>
    <w:p w14:paraId="00000041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match /users/{uid}/profile { allow read: if request.auth!=null; allow write: if isSelf(uid); }</w:t>
      </w:r>
    </w:p>
    <w:p w14:paraId="00000042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match /users/{uid}/hobbies/{hid} { allow read: if isSelf(uid); allow write: if isSelf(uid); }</w:t>
      </w:r>
    </w:p>
    <w:p w14:paraId="00000043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match /users/{uid}/logs/{logId} { allow read: if isSelf(uid); allow write: if isSelf(uid); }</w:t>
      </w:r>
    </w:p>
    <w:p w14:paraId="00000044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</w:p>
    <w:p w14:paraId="00000045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match /posts/{postId} {</w:t>
      </w:r>
    </w:p>
    <w:p w14:paraId="00000046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  allow read: if request.auth!=null; // or filter by visibility in app</w:t>
      </w:r>
    </w:p>
    <w:p w14:paraId="00000047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  allow create: if request.auth!=null;</w:t>
      </w:r>
    </w:p>
    <w:p w14:paraId="00000048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  allow update, delete: if resource.data.uid == request.auth.uid;</w:t>
      </w:r>
    </w:p>
    <w:p w14:paraId="00000049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}</w:t>
      </w:r>
    </w:p>
    <w:p w14:paraId="0000004A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match /posts/{postId}/likes/{uid} {</w:t>
      </w:r>
    </w:p>
    <w:p w14:paraId="0000004B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  allow read: if request.auth!=null; allow create, delete: if request.auth!=null &amp;&amp; request.auth.uid==uid;</w:t>
      </w:r>
    </w:p>
    <w:p w14:paraId="0000004C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}</w:t>
      </w:r>
    </w:p>
    <w:p w14:paraId="0000004D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match /posts/{postId}/comments/{cid} {</w:t>
      </w:r>
    </w:p>
    <w:p w14:paraId="0000004E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  allow read: if request.auth!=null; allow create: if request.auth!=null;</w:t>
      </w:r>
    </w:p>
    <w:p w14:paraId="0000004F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  allow delete: if request.auth.uid == resource.data.uid;</w:t>
      </w:r>
    </w:p>
    <w:p w14:paraId="00000050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}</w:t>
      </w:r>
    </w:p>
    <w:p w14:paraId="00000051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}</w:t>
      </w:r>
    </w:p>
    <w:p w14:paraId="00000052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}</w:t>
      </w:r>
    </w:p>
    <w:p w14:paraId="00000053">
      <w:pPr>
        <w:rPr>
          <w:sz w:val="24"/>
          <w:szCs w:val="24"/>
          <w:highlight w:val="white"/>
        </w:rPr>
      </w:pPr>
    </w:p>
    <w:p w14:paraId="00000054">
      <w:pPr>
        <w:spacing w:before="240" w:after="24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Upload media &amp; create post (React)</w:t>
      </w:r>
    </w:p>
    <w:p w14:paraId="00000055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  <w:rtl w:val="0"/>
        </w:rPr>
        <w:t>js</w:t>
      </w:r>
    </w:p>
    <w:p w14:paraId="00000056">
      <w:pPr>
        <w:rPr>
          <w:sz w:val="24"/>
          <w:szCs w:val="24"/>
          <w:highlight w:val="white"/>
        </w:rPr>
      </w:pPr>
    </w:p>
    <w:p w14:paraId="00000057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import { ref, uploadBytes, getDownloadURL } from "firebase/storage";</w:t>
      </w:r>
    </w:p>
    <w:p w14:paraId="00000058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import { collection, addDoc, serverTimestamp } from "firebase/firestore";</w:t>
      </w:r>
    </w:p>
    <w:p w14:paraId="00000059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import { auth, db, storage } from "./firebase";</w:t>
      </w:r>
    </w:p>
    <w:p w14:paraId="0000005A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</w:p>
    <w:p w14:paraId="0000005B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export async function createPost({text, file}) {</w:t>
      </w:r>
    </w:p>
    <w:p w14:paraId="0000005C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const uid = auth.currentUser.uid;</w:t>
      </w:r>
    </w:p>
    <w:p w14:paraId="0000005D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let mediaUrl = null;</w:t>
      </w:r>
    </w:p>
    <w:p w14:paraId="0000005E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if (file) {</w:t>
      </w:r>
    </w:p>
    <w:p w14:paraId="0000005F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const path = `posts/${uid}-${Date.now()}-${file.name}`;</w:t>
      </w:r>
    </w:p>
    <w:p w14:paraId="00000060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await uploadBytes(ref(storage, path), file);</w:t>
      </w:r>
    </w:p>
    <w:p w14:paraId="00000061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mediaUrl = await getDownloadURL(ref(storage, path));</w:t>
      </w:r>
    </w:p>
    <w:p w14:paraId="00000062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}</w:t>
      </w:r>
    </w:p>
    <w:p w14:paraId="00000063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await addDoc(collection(db, "posts"), {</w:t>
      </w:r>
    </w:p>
    <w:p w14:paraId="00000064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uid, text: text || "", mediaUrl,</w:t>
      </w:r>
    </w:p>
    <w:p w14:paraId="00000065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createdAt: serverTimestamp(), likes:0, comments:0, visibility:"public"</w:t>
      </w:r>
    </w:p>
    <w:p w14:paraId="00000066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});</w:t>
      </w:r>
    </w:p>
    <w:p w14:paraId="00000067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}</w:t>
      </w:r>
    </w:p>
    <w:p w14:paraId="00000068">
      <w:pPr>
        <w:rPr>
          <w:sz w:val="24"/>
          <w:szCs w:val="24"/>
          <w:highlight w:val="white"/>
        </w:rPr>
      </w:pPr>
    </w:p>
    <w:p w14:paraId="00000069">
      <w:pPr>
        <w:spacing w:before="240" w:after="240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ChatGPT prompt :</w:t>
      </w:r>
      <w:r>
        <w:rPr>
          <w:b/>
          <w:sz w:val="24"/>
          <w:szCs w:val="24"/>
          <w:highlight w:val="white"/>
          <w:rtl w:val="0"/>
        </w:rPr>
        <w:br w:type="textWrapping"/>
      </w:r>
      <w:r>
        <w:rPr>
          <w:sz w:val="24"/>
          <w:szCs w:val="24"/>
          <w:highlight w:val="white"/>
          <w:rtl w:val="0"/>
        </w:rPr>
        <w:t xml:space="preserve"> “Write React + Firebase code to create a post with optional media upload to Storage and a Firestore doc </w:t>
      </w: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/posts</w:t>
      </w:r>
      <w:r>
        <w:rPr>
          <w:sz w:val="24"/>
          <w:szCs w:val="24"/>
          <w:highlight w:val="white"/>
          <w:rtl w:val="0"/>
        </w:rPr>
        <w:t xml:space="preserve"> with </w:t>
      </w: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{uid,text,mediaUrl,createdAt,likes,comments,visibility}</w:t>
      </w:r>
      <w:r>
        <w:rPr>
          <w:sz w:val="24"/>
          <w:szCs w:val="24"/>
          <w:highlight w:val="white"/>
          <w:rtl w:val="0"/>
        </w:rPr>
        <w:t>.”</w:t>
      </w:r>
    </w:p>
    <w:p w14:paraId="0000006A">
      <w:pPr>
        <w:rPr>
          <w:sz w:val="24"/>
          <w:szCs w:val="24"/>
          <w:highlight w:val="white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6B">
      <w:pPr>
        <w:pStyle w:val="3"/>
        <w:keepNext w:val="0"/>
        <w:keepLines w:val="0"/>
        <w:spacing w:after="80"/>
        <w:rPr>
          <w:b/>
          <w:sz w:val="28"/>
          <w:szCs w:val="28"/>
          <w:highlight w:val="yellow"/>
        </w:rPr>
      </w:pPr>
      <w:bookmarkStart w:id="2" w:name="_lk8d533qm4fm" w:colFirst="0" w:colLast="0"/>
      <w:bookmarkEnd w:id="2"/>
      <w:r>
        <w:rPr>
          <w:b/>
          <w:sz w:val="28"/>
          <w:szCs w:val="28"/>
          <w:highlight w:val="yellow"/>
          <w:rtl w:val="0"/>
        </w:rPr>
        <w:t>Step 3 — Data processing &amp; analysis (streaks, weekly goals, dashboards)</w:t>
      </w:r>
    </w:p>
    <w:p w14:paraId="0000006C">
      <w:pPr>
        <w:spacing w:before="240" w:after="240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What are we doing?</w:t>
      </w:r>
      <w:r>
        <w:rPr>
          <w:b/>
          <w:sz w:val="24"/>
          <w:szCs w:val="24"/>
          <w:highlight w:val="white"/>
          <w:rtl w:val="0"/>
        </w:rPr>
        <w:br w:type="textWrapping"/>
      </w:r>
      <w:r>
        <w:rPr>
          <w:sz w:val="24"/>
          <w:szCs w:val="24"/>
          <w:highlight w:val="white"/>
          <w:rtl w:val="0"/>
        </w:rPr>
        <w:t xml:space="preserve"> Compute </w:t>
      </w:r>
      <w:r>
        <w:rPr>
          <w:b/>
          <w:sz w:val="24"/>
          <w:szCs w:val="24"/>
          <w:highlight w:val="white"/>
          <w:rtl w:val="0"/>
        </w:rPr>
        <w:t>streaks</w:t>
      </w:r>
      <w:r>
        <w:rPr>
          <w:sz w:val="24"/>
          <w:szCs w:val="24"/>
          <w:highlight w:val="white"/>
          <w:rtl w:val="0"/>
        </w:rPr>
        <w:t xml:space="preserve">, weekly minutes vs goal, and basic </w:t>
      </w:r>
      <w:r>
        <w:rPr>
          <w:b/>
          <w:sz w:val="24"/>
          <w:szCs w:val="24"/>
          <w:highlight w:val="white"/>
          <w:rtl w:val="0"/>
        </w:rPr>
        <w:t>progress analytics</w:t>
      </w:r>
      <w:r>
        <w:rPr>
          <w:sz w:val="24"/>
          <w:szCs w:val="24"/>
          <w:highlight w:val="white"/>
          <w:rtl w:val="0"/>
        </w:rPr>
        <w:t>. Update badges when thresholds are hit (e.g., 7-day streak, 1k minutes).</w:t>
      </w:r>
    </w:p>
    <w:p w14:paraId="0000006D">
      <w:pPr>
        <w:spacing w:before="240" w:after="240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Why are we doing it?</w:t>
      </w:r>
      <w:r>
        <w:rPr>
          <w:b/>
          <w:sz w:val="24"/>
          <w:szCs w:val="24"/>
          <w:highlight w:val="white"/>
          <w:rtl w:val="0"/>
        </w:rPr>
        <w:br w:type="textWrapping"/>
      </w:r>
      <w:r>
        <w:rPr>
          <w:sz w:val="24"/>
          <w:szCs w:val="24"/>
          <w:highlight w:val="white"/>
          <w:rtl w:val="0"/>
        </w:rPr>
        <w:t xml:space="preserve"> Analytics turn raw logs into </w:t>
      </w:r>
      <w:r>
        <w:rPr>
          <w:b/>
          <w:sz w:val="24"/>
          <w:szCs w:val="24"/>
          <w:highlight w:val="white"/>
          <w:rtl w:val="0"/>
        </w:rPr>
        <w:t>motivation &amp; insight</w:t>
      </w:r>
      <w:r>
        <w:rPr>
          <w:sz w:val="24"/>
          <w:szCs w:val="24"/>
          <w:highlight w:val="white"/>
          <w:rtl w:val="0"/>
        </w:rPr>
        <w:t>.</w:t>
      </w:r>
    </w:p>
    <w:p w14:paraId="0000006E">
      <w:pPr>
        <w:spacing w:before="240" w:after="24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How do we execute this?</w:t>
      </w:r>
    </w:p>
    <w:p w14:paraId="0000006F">
      <w:pPr>
        <w:numPr>
          <w:ilvl w:val="0"/>
          <w:numId w:val="4"/>
        </w:numPr>
        <w:spacing w:before="240" w:after="0" w:afterAutospacing="0"/>
        <w:ind w:left="720" w:hanging="36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  <w:rtl w:val="0"/>
        </w:rPr>
        <w:t xml:space="preserve">Cloud Function triggers on new log; updates streak, weekly totals, badge flags under </w:t>
      </w: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/users/{uid}/stats/main</w:t>
      </w:r>
      <w:r>
        <w:rPr>
          <w:sz w:val="24"/>
          <w:szCs w:val="24"/>
          <w:highlight w:val="white"/>
          <w:rtl w:val="0"/>
        </w:rPr>
        <w:t>.</w:t>
      </w:r>
      <w:r>
        <w:rPr>
          <w:sz w:val="24"/>
          <w:szCs w:val="24"/>
          <w:highlight w:val="white"/>
          <w:rtl w:val="0"/>
        </w:rPr>
        <w:br w:type="textWrapping"/>
      </w:r>
    </w:p>
    <w:p w14:paraId="00000070">
      <w:pPr>
        <w:numPr>
          <w:ilvl w:val="0"/>
          <w:numId w:val="4"/>
        </w:numPr>
        <w:spacing w:before="0" w:beforeAutospacing="0" w:after="240"/>
        <w:ind w:left="720" w:hanging="36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  <w:rtl w:val="0"/>
        </w:rPr>
        <w:t>Optional scheduled job recomputes aggregates nightly.</w:t>
      </w:r>
      <w:r>
        <w:rPr>
          <w:sz w:val="24"/>
          <w:szCs w:val="24"/>
          <w:highlight w:val="white"/>
          <w:rtl w:val="0"/>
        </w:rPr>
        <w:br w:type="textWrapping"/>
      </w:r>
    </w:p>
    <w:p w14:paraId="00000071">
      <w:pPr>
        <w:spacing w:before="240" w:after="24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Cloud Function — update streak &amp; totals</w:t>
      </w:r>
    </w:p>
    <w:p w14:paraId="00000072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  <w:rtl w:val="0"/>
        </w:rPr>
        <w:t>js</w:t>
      </w:r>
    </w:p>
    <w:p w14:paraId="00000073">
      <w:pPr>
        <w:rPr>
          <w:sz w:val="24"/>
          <w:szCs w:val="24"/>
          <w:highlight w:val="white"/>
        </w:rPr>
      </w:pPr>
    </w:p>
    <w:p w14:paraId="00000074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// functions/index.js</w:t>
      </w:r>
    </w:p>
    <w:p w14:paraId="00000075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const functions = require("firebase-functions");</w:t>
      </w:r>
    </w:p>
    <w:p w14:paraId="00000076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const admin = require("firebase-admin");</w:t>
      </w:r>
    </w:p>
    <w:p w14:paraId="00000077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admin.initializeApp();</w:t>
      </w:r>
    </w:p>
    <w:p w14:paraId="00000078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const db = admin.firestore();</w:t>
      </w:r>
    </w:p>
    <w:p w14:paraId="00000079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</w:p>
    <w:p w14:paraId="0000007A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function isoDate(d=new Date()) { return d.toISOString().slice(0,10); }</w:t>
      </w:r>
    </w:p>
    <w:p w14:paraId="0000007B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</w:p>
    <w:p w14:paraId="0000007C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exports.onLogCreate = functions.firestore</w:t>
      </w:r>
    </w:p>
    <w:p w14:paraId="0000007D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.document("users/{uid}/logs/{logId}")</w:t>
      </w:r>
    </w:p>
    <w:p w14:paraId="0000007E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.onCreate(async (snap, ctx) =&gt; {</w:t>
      </w:r>
    </w:p>
    <w:p w14:paraId="0000007F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const { uid } = ctx.params;</w:t>
      </w:r>
    </w:p>
    <w:p w14:paraId="00000080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const log = snap.data();  // { hid, date, minutes }</w:t>
      </w:r>
    </w:p>
    <w:p w14:paraId="00000081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const statsRef = db.collection("users").doc(uid).collection("stats").doc("main");</w:t>
      </w:r>
    </w:p>
    <w:p w14:paraId="00000082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const stats = (await statsRef.get()).data() || {};</w:t>
      </w:r>
    </w:p>
    <w:p w14:paraId="00000083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</w:p>
    <w:p w14:paraId="00000084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// streak logic (simple): if lastLogDate is yesterday or today, increment, else reset</w:t>
      </w:r>
    </w:p>
    <w:p w14:paraId="00000085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const last = stats.lastLogDate || null;</w:t>
      </w:r>
    </w:p>
    <w:p w14:paraId="00000086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const today = isoDate(new Date());</w:t>
      </w:r>
    </w:p>
    <w:p w14:paraId="00000087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const logDate = (log.date?.toDate?.() || new Date(log.date)) || new Date();</w:t>
      </w:r>
    </w:p>
    <w:p w14:paraId="00000088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const logIso = isoDate(logDate);</w:t>
      </w:r>
    </w:p>
    <w:p w14:paraId="00000089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</w:p>
    <w:p w14:paraId="0000008A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let streak = stats.streak || 0;</w:t>
      </w:r>
    </w:p>
    <w:p w14:paraId="0000008B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const diffDays = Math.floor((new Date(today) - new Date(last || logIso)) / 86400000);</w:t>
      </w:r>
    </w:p>
    <w:p w14:paraId="0000008C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if (!last || diffDays&lt;=1) streak = (logIso === last) ? streak : streak + 1; else streak = 1;</w:t>
      </w:r>
    </w:p>
    <w:p w14:paraId="0000008D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</w:p>
    <w:p w14:paraId="0000008E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// weekly minutes (bucket by ISO week)</w:t>
      </w:r>
    </w:p>
    <w:p w14:paraId="0000008F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const weekKey = `${new Date().getUTCFullYear()}-W${Math.ceil((((new Date()-new Date(new Date().getFullYear(),0,1))/86400000)+new Date(new Date().getFullYear(),0,1).getDay()+1)/7)}`;</w:t>
      </w:r>
    </w:p>
    <w:p w14:paraId="00000090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const weekly = stats.weekly || {};</w:t>
      </w:r>
    </w:p>
    <w:p w14:paraId="00000091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weekly[weekKey] = (weekly[weekKey] || 0) + (log.minutes || 0);</w:t>
      </w:r>
    </w:p>
    <w:p w14:paraId="00000092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</w:p>
    <w:p w14:paraId="00000093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// badges (example)</w:t>
      </w:r>
    </w:p>
    <w:p w14:paraId="00000094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const badges = stats.badges || {};</w:t>
      </w:r>
    </w:p>
    <w:p w14:paraId="00000095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if (streak &gt;= 7) badges["streak_7"] = true;</w:t>
      </w:r>
    </w:p>
    <w:p w14:paraId="00000096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if ((stats.totalMinutes || 0) + (log.minutes||0) &gt;= 1000) badges["minutes_1000"] = true;</w:t>
      </w:r>
    </w:p>
    <w:p w14:paraId="00000097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</w:p>
    <w:p w14:paraId="00000098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await statsRef.set({</w:t>
      </w:r>
    </w:p>
    <w:p w14:paraId="00000099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  lastLogDate: logIso,</w:t>
      </w:r>
    </w:p>
    <w:p w14:paraId="0000009A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  streak, weekly,</w:t>
      </w:r>
    </w:p>
    <w:p w14:paraId="0000009B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  totalMinutes: (stats.totalMinutes || 0) + (log.minutes || 0),</w:t>
      </w:r>
    </w:p>
    <w:p w14:paraId="0000009C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  badges</w:t>
      </w:r>
    </w:p>
    <w:p w14:paraId="0000009D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}, { merge: true });</w:t>
      </w:r>
    </w:p>
    <w:p w14:paraId="0000009E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});</w:t>
      </w:r>
    </w:p>
    <w:p w14:paraId="0000009F">
      <w:pPr>
        <w:rPr>
          <w:sz w:val="24"/>
          <w:szCs w:val="24"/>
          <w:highlight w:val="white"/>
        </w:rPr>
      </w:pPr>
    </w:p>
    <w:p w14:paraId="000000A0">
      <w:pPr>
        <w:spacing w:before="240" w:after="24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React: subscribe to stats (dashboard)</w:t>
      </w:r>
    </w:p>
    <w:p w14:paraId="000000A1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  <w:rtl w:val="0"/>
        </w:rPr>
        <w:t>js</w:t>
      </w:r>
    </w:p>
    <w:p w14:paraId="000000A2">
      <w:pPr>
        <w:rPr>
          <w:sz w:val="24"/>
          <w:szCs w:val="24"/>
          <w:highlight w:val="white"/>
        </w:rPr>
      </w:pPr>
    </w:p>
    <w:p w14:paraId="000000A3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import { doc, onSnapshot } from "firebase/firestore";</w:t>
      </w:r>
    </w:p>
    <w:p w14:paraId="000000A4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import { db, auth } from "./firebase";</w:t>
      </w:r>
    </w:p>
    <w:p w14:paraId="000000A5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</w:p>
    <w:p w14:paraId="000000A6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export function listenStats(cb) {</w:t>
      </w:r>
    </w:p>
    <w:p w14:paraId="000000A7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const uid = auth.currentUser.uid;</w:t>
      </w:r>
    </w:p>
    <w:p w14:paraId="000000A8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const ref = doc(db, "users", uid, "stats", "main");</w:t>
      </w:r>
    </w:p>
    <w:p w14:paraId="000000A9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return onSnapshot(ref, (snap)=&gt; cb(snap.data() || {}));</w:t>
      </w:r>
    </w:p>
    <w:p w14:paraId="000000AA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}</w:t>
      </w:r>
    </w:p>
    <w:p w14:paraId="000000AB">
      <w:pPr>
        <w:rPr>
          <w:sz w:val="24"/>
          <w:szCs w:val="24"/>
          <w:highlight w:val="white"/>
        </w:rPr>
      </w:pPr>
    </w:p>
    <w:p w14:paraId="000000AC">
      <w:pPr>
        <w:spacing w:before="240" w:after="240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ChatGPT prompt:</w:t>
      </w:r>
      <w:r>
        <w:rPr>
          <w:b/>
          <w:sz w:val="24"/>
          <w:szCs w:val="24"/>
          <w:highlight w:val="white"/>
          <w:rtl w:val="0"/>
        </w:rPr>
        <w:br w:type="textWrapping"/>
      </w:r>
      <w:r>
        <w:rPr>
          <w:sz w:val="24"/>
          <w:szCs w:val="24"/>
          <w:highlight w:val="white"/>
          <w:rtl w:val="0"/>
        </w:rPr>
        <w:t xml:space="preserve"> “Create a Firestore trigger that updates </w:t>
      </w: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/users/{uid}/stats/main</w:t>
      </w:r>
      <w:r>
        <w:rPr>
          <w:sz w:val="24"/>
          <w:szCs w:val="24"/>
          <w:highlight w:val="white"/>
          <w:rtl w:val="0"/>
        </w:rPr>
        <w:t xml:space="preserve"> with </w:t>
      </w: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streak</w:t>
      </w:r>
      <w:r>
        <w:rPr>
          <w:sz w:val="24"/>
          <w:szCs w:val="24"/>
          <w:highlight w:val="white"/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weekly</w:t>
      </w:r>
      <w:r>
        <w:rPr>
          <w:sz w:val="24"/>
          <w:szCs w:val="24"/>
          <w:highlight w:val="white"/>
          <w:rtl w:val="0"/>
        </w:rPr>
        <w:t xml:space="preserve"> minutes map, </w:t>
      </w: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totalMinutes</w:t>
      </w:r>
      <w:r>
        <w:rPr>
          <w:sz w:val="24"/>
          <w:szCs w:val="24"/>
          <w:highlight w:val="white"/>
          <w:rtl w:val="0"/>
        </w:rPr>
        <w:t xml:space="preserve">, and example badges whenever a new </w:t>
      </w: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/users/{uid}/logs/{logId}</w:t>
      </w:r>
      <w:r>
        <w:rPr>
          <w:sz w:val="24"/>
          <w:szCs w:val="24"/>
          <w:highlight w:val="white"/>
          <w:rtl w:val="0"/>
        </w:rPr>
        <w:t xml:space="preserve"> is created.”</w:t>
      </w:r>
    </w:p>
    <w:p w14:paraId="000000AD">
      <w:pPr>
        <w:rPr>
          <w:sz w:val="24"/>
          <w:szCs w:val="24"/>
          <w:highlight w:val="white"/>
        </w:rPr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AE">
      <w:pPr>
        <w:pStyle w:val="3"/>
        <w:keepNext w:val="0"/>
        <w:keepLines w:val="0"/>
        <w:spacing w:after="80"/>
        <w:rPr>
          <w:b/>
          <w:sz w:val="28"/>
          <w:szCs w:val="28"/>
          <w:highlight w:val="yellow"/>
        </w:rPr>
      </w:pPr>
      <w:bookmarkStart w:id="3" w:name="_3urbn3vvd35y" w:colFirst="0" w:colLast="0"/>
      <w:bookmarkEnd w:id="3"/>
      <w:r>
        <w:rPr>
          <w:b/>
          <w:sz w:val="28"/>
          <w:szCs w:val="28"/>
          <w:highlight w:val="yellow"/>
          <w:rtl w:val="0"/>
        </w:rPr>
        <w:t>Step 4 — AI (optional): hobby suggestions &amp; buddy matching</w:t>
      </w:r>
    </w:p>
    <w:p w14:paraId="000000AF">
      <w:pPr>
        <w:spacing w:before="240" w:after="240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What are we doing?</w:t>
      </w:r>
      <w:r>
        <w:rPr>
          <w:b/>
          <w:sz w:val="24"/>
          <w:szCs w:val="24"/>
          <w:highlight w:val="white"/>
          <w:rtl w:val="0"/>
        </w:rPr>
        <w:br w:type="textWrapping"/>
      </w:r>
      <w:r>
        <w:rPr>
          <w:sz w:val="24"/>
          <w:szCs w:val="24"/>
          <w:highlight w:val="white"/>
          <w:rtl w:val="0"/>
        </w:rPr>
        <w:t xml:space="preserve"> Use simple ML/NLP to suggest </w:t>
      </w:r>
      <w:r>
        <w:rPr>
          <w:b/>
          <w:sz w:val="24"/>
          <w:szCs w:val="24"/>
          <w:highlight w:val="white"/>
          <w:rtl w:val="0"/>
        </w:rPr>
        <w:t>new hobbies</w:t>
      </w:r>
      <w:r>
        <w:rPr>
          <w:sz w:val="24"/>
          <w:szCs w:val="24"/>
          <w:highlight w:val="white"/>
          <w:rtl w:val="0"/>
        </w:rPr>
        <w:t xml:space="preserve">, </w:t>
      </w:r>
      <w:r>
        <w:rPr>
          <w:b/>
          <w:sz w:val="24"/>
          <w:szCs w:val="24"/>
          <w:highlight w:val="white"/>
          <w:rtl w:val="0"/>
        </w:rPr>
        <w:t>learning resources</w:t>
      </w:r>
      <w:r>
        <w:rPr>
          <w:sz w:val="24"/>
          <w:szCs w:val="24"/>
          <w:highlight w:val="white"/>
          <w:rtl w:val="0"/>
        </w:rPr>
        <w:t xml:space="preserve">, or </w:t>
      </w:r>
      <w:r>
        <w:rPr>
          <w:b/>
          <w:sz w:val="24"/>
          <w:szCs w:val="24"/>
          <w:highlight w:val="white"/>
          <w:rtl w:val="0"/>
        </w:rPr>
        <w:t>practice buddies</w:t>
      </w:r>
      <w:r>
        <w:rPr>
          <w:sz w:val="24"/>
          <w:szCs w:val="24"/>
          <w:highlight w:val="white"/>
          <w:rtl w:val="0"/>
        </w:rPr>
        <w:t xml:space="preserve"> based on user interests + activity.</w:t>
      </w:r>
    </w:p>
    <w:p w14:paraId="000000B0">
      <w:pPr>
        <w:spacing w:before="240" w:after="240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Why are we doing it?</w:t>
      </w:r>
      <w:r>
        <w:rPr>
          <w:b/>
          <w:sz w:val="24"/>
          <w:szCs w:val="24"/>
          <w:highlight w:val="white"/>
          <w:rtl w:val="0"/>
        </w:rPr>
        <w:br w:type="textWrapping"/>
      </w:r>
      <w:r>
        <w:rPr>
          <w:sz w:val="24"/>
          <w:szCs w:val="24"/>
          <w:highlight w:val="white"/>
          <w:rtl w:val="0"/>
        </w:rPr>
        <w:t xml:space="preserve"> Personalized suggestions keep users engaged; demonstrates </w:t>
      </w:r>
      <w:r>
        <w:rPr>
          <w:b/>
          <w:sz w:val="24"/>
          <w:szCs w:val="24"/>
          <w:highlight w:val="white"/>
          <w:rtl w:val="0"/>
        </w:rPr>
        <w:t>AI service integration</w:t>
      </w:r>
      <w:r>
        <w:rPr>
          <w:sz w:val="24"/>
          <w:szCs w:val="24"/>
          <w:highlight w:val="white"/>
          <w:rtl w:val="0"/>
        </w:rPr>
        <w:t>.</w:t>
      </w:r>
    </w:p>
    <w:p w14:paraId="000000B1">
      <w:pPr>
        <w:spacing w:before="240" w:after="24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How do we execute this?</w:t>
      </w:r>
    </w:p>
    <w:p w14:paraId="000000B2">
      <w:pPr>
        <w:numPr>
          <w:ilvl w:val="0"/>
          <w:numId w:val="5"/>
        </w:numPr>
        <w:spacing w:before="240" w:after="0" w:afterAutospacing="0"/>
        <w:ind w:left="720" w:hanging="36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  <w:rtl w:val="0"/>
        </w:rPr>
        <w:t>Collect interests + recent activity text.</w:t>
      </w:r>
      <w:r>
        <w:rPr>
          <w:sz w:val="24"/>
          <w:szCs w:val="24"/>
          <w:highlight w:val="white"/>
          <w:rtl w:val="0"/>
        </w:rPr>
        <w:br w:type="textWrapping"/>
      </w:r>
    </w:p>
    <w:p w14:paraId="000000B3">
      <w:pPr>
        <w:numPr>
          <w:ilvl w:val="0"/>
          <w:numId w:val="5"/>
        </w:numPr>
        <w:spacing w:before="0" w:beforeAutospacing="0" w:after="0" w:afterAutospacing="0"/>
        <w:ind w:left="720" w:hanging="36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  <w:rtl w:val="0"/>
        </w:rPr>
        <w:t xml:space="preserve">Use </w:t>
      </w:r>
      <w:r>
        <w:rPr>
          <w:b/>
          <w:sz w:val="24"/>
          <w:szCs w:val="24"/>
          <w:highlight w:val="white"/>
          <w:rtl w:val="0"/>
        </w:rPr>
        <w:t>Sentence-BERT</w:t>
      </w:r>
      <w:r>
        <w:rPr>
          <w:sz w:val="24"/>
          <w:szCs w:val="24"/>
          <w:highlight w:val="white"/>
          <w:rtl w:val="0"/>
        </w:rPr>
        <w:t xml:space="preserve"> embeddings to find similar hobbies / users.</w:t>
      </w:r>
      <w:r>
        <w:rPr>
          <w:sz w:val="24"/>
          <w:szCs w:val="24"/>
          <w:highlight w:val="white"/>
          <w:rtl w:val="0"/>
        </w:rPr>
        <w:br w:type="textWrapping"/>
      </w:r>
    </w:p>
    <w:p w14:paraId="000000B4">
      <w:pPr>
        <w:numPr>
          <w:ilvl w:val="0"/>
          <w:numId w:val="5"/>
        </w:numPr>
        <w:spacing w:before="0" w:beforeAutospacing="0" w:after="240"/>
        <w:ind w:left="720" w:hanging="36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  <w:rtl w:val="0"/>
        </w:rPr>
        <w:t xml:space="preserve">Expose via </w:t>
      </w:r>
      <w:r>
        <w:rPr>
          <w:b/>
          <w:sz w:val="24"/>
          <w:szCs w:val="24"/>
          <w:highlight w:val="white"/>
          <w:rtl w:val="0"/>
        </w:rPr>
        <w:t>Flask</w:t>
      </w:r>
      <w:r>
        <w:rPr>
          <w:sz w:val="24"/>
          <w:szCs w:val="24"/>
          <w:highlight w:val="white"/>
          <w:rtl w:val="0"/>
        </w:rPr>
        <w:t xml:space="preserve"> on Cloud Run or as a Firebase Function (Node + TFJS).</w:t>
      </w:r>
      <w:r>
        <w:rPr>
          <w:sz w:val="24"/>
          <w:szCs w:val="24"/>
          <w:highlight w:val="white"/>
          <w:rtl w:val="0"/>
        </w:rPr>
        <w:br w:type="textWrapping"/>
      </w:r>
    </w:p>
    <w:p w14:paraId="000000B5">
      <w:pPr>
        <w:spacing w:before="240" w:after="24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Flask (similarity-based suggestions)</w:t>
      </w:r>
    </w:p>
    <w:p w14:paraId="000000B6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  <w:rtl w:val="0"/>
        </w:rPr>
        <w:t>python</w:t>
      </w:r>
    </w:p>
    <w:p w14:paraId="000000B7">
      <w:pPr>
        <w:rPr>
          <w:sz w:val="24"/>
          <w:szCs w:val="24"/>
          <w:highlight w:val="white"/>
        </w:rPr>
      </w:pPr>
    </w:p>
    <w:p w14:paraId="000000B8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# app.py</w:t>
      </w:r>
    </w:p>
    <w:p w14:paraId="000000B9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from flask import Flask, request, jsonify</w:t>
      </w:r>
    </w:p>
    <w:p w14:paraId="000000BA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from sentence_transformers import SentenceTransformer, util</w:t>
      </w:r>
    </w:p>
    <w:p w14:paraId="000000BB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</w:p>
    <w:p w14:paraId="000000BC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app = Flask(__name__)</w:t>
      </w:r>
    </w:p>
    <w:p w14:paraId="000000BD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m = SentenceTransformer("all-MiniLM-L6-v2")</w:t>
      </w:r>
    </w:p>
    <w:p w14:paraId="000000BE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</w:p>
    <w:p w14:paraId="000000BF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HOBBIES = [</w:t>
      </w:r>
    </w:p>
    <w:p w14:paraId="000000C0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{"id":"guitar","desc":"acoustic guitar practice chords strumming"},</w:t>
      </w:r>
    </w:p>
    <w:p w14:paraId="000000C1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{"id":"sketch","desc":"pencil sketching shading art"},</w:t>
      </w:r>
    </w:p>
    <w:p w14:paraId="000000C2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{"id":"running","desc":"outdoor running cardio fitness"},</w:t>
      </w:r>
    </w:p>
    <w:p w14:paraId="000000C3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{"id":"coding","desc":"coding algorithms practice projects"},</w:t>
      </w:r>
    </w:p>
    <w:p w14:paraId="000000C4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]</w:t>
      </w:r>
    </w:p>
    <w:p w14:paraId="000000C5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</w:p>
    <w:p w14:paraId="000000C6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@app.post("/suggest")</w:t>
      </w:r>
    </w:p>
    <w:p w14:paraId="000000C7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def suggest():</w:t>
      </w:r>
    </w:p>
    <w:p w14:paraId="000000C8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pref = request.json.get("interests","music art coding")</w:t>
      </w:r>
    </w:p>
    <w:p w14:paraId="000000C9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q = m.encode(pref, convert_to_tensor=True)</w:t>
      </w:r>
    </w:p>
    <w:p w14:paraId="000000CA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corpus = m.encode([h["desc"] for h in HOBBIES], convert_to_tensor=True)</w:t>
      </w:r>
    </w:p>
    <w:p w14:paraId="000000CB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sims = util.cos_sim(q, corpus)[0].tolist()</w:t>
      </w:r>
    </w:p>
    <w:p w14:paraId="000000CC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ranked = sorted(zip(HOBBIES, sims), key=lambda x: x[1], reverse=True)</w:t>
      </w:r>
    </w:p>
    <w:p w14:paraId="000000CD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return jsonify({"suggestions":[{"id":h["id"],"score":float(s)} for h,s in ranked]})</w:t>
      </w:r>
    </w:p>
    <w:p w14:paraId="000000CE">
      <w:pPr>
        <w:rPr>
          <w:sz w:val="24"/>
          <w:szCs w:val="24"/>
          <w:highlight w:val="white"/>
        </w:rPr>
      </w:pPr>
    </w:p>
    <w:p w14:paraId="000000CF">
      <w:pPr>
        <w:spacing w:before="240" w:after="240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ChatGPT prompt :</w:t>
      </w:r>
      <w:r>
        <w:rPr>
          <w:b/>
          <w:sz w:val="24"/>
          <w:szCs w:val="24"/>
          <w:highlight w:val="white"/>
          <w:rtl w:val="0"/>
        </w:rPr>
        <w:br w:type="textWrapping"/>
      </w:r>
      <w:r>
        <w:rPr>
          <w:sz w:val="24"/>
          <w:szCs w:val="24"/>
          <w:highlight w:val="white"/>
          <w:rtl w:val="0"/>
        </w:rPr>
        <w:t xml:space="preserve"> “Create a Flask </w:t>
      </w: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/suggest</w:t>
      </w:r>
      <w:r>
        <w:rPr>
          <w:sz w:val="24"/>
          <w:szCs w:val="24"/>
          <w:highlight w:val="white"/>
          <w:rtl w:val="0"/>
        </w:rPr>
        <w:t xml:space="preserve"> endpoint using Sentence-BERT </w:t>
      </w: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all-MiniLM-L6-v2</w:t>
      </w:r>
      <w:r>
        <w:rPr>
          <w:sz w:val="24"/>
          <w:szCs w:val="24"/>
          <w:highlight w:val="white"/>
          <w:rtl w:val="0"/>
        </w:rPr>
        <w:t xml:space="preserve"> that ranks a small list of hobbies by similarity to a user’s interests string.”</w:t>
      </w:r>
    </w:p>
    <w:p w14:paraId="000000D0">
      <w:pPr>
        <w:rPr>
          <w:sz w:val="24"/>
          <w:szCs w:val="24"/>
          <w:highlight w:val="white"/>
        </w:rPr>
      </w:pPr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D1">
      <w:pPr>
        <w:pStyle w:val="3"/>
        <w:keepNext w:val="0"/>
        <w:keepLines w:val="0"/>
        <w:spacing w:after="80"/>
        <w:rPr>
          <w:b/>
          <w:sz w:val="28"/>
          <w:szCs w:val="28"/>
          <w:highlight w:val="yellow"/>
        </w:rPr>
      </w:pPr>
      <w:bookmarkStart w:id="4" w:name="_klni7ybycvg9" w:colFirst="0" w:colLast="0"/>
      <w:bookmarkEnd w:id="4"/>
      <w:r>
        <w:rPr>
          <w:b/>
          <w:sz w:val="28"/>
          <w:szCs w:val="28"/>
          <w:highlight w:val="yellow"/>
          <w:rtl w:val="0"/>
        </w:rPr>
        <w:t>Step 5 — Deploy</w:t>
      </w:r>
    </w:p>
    <w:p w14:paraId="000000D2">
      <w:pPr>
        <w:spacing w:before="240" w:after="240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What are we doing?</w:t>
      </w:r>
      <w:r>
        <w:rPr>
          <w:b/>
          <w:sz w:val="24"/>
          <w:szCs w:val="24"/>
          <w:highlight w:val="white"/>
          <w:rtl w:val="0"/>
        </w:rPr>
        <w:br w:type="textWrapping"/>
      </w:r>
      <w:r>
        <w:rPr>
          <w:sz w:val="24"/>
          <w:szCs w:val="24"/>
          <w:highlight w:val="white"/>
          <w:rtl w:val="0"/>
        </w:rPr>
        <w:t xml:space="preserve"> Put the </w:t>
      </w:r>
      <w:r>
        <w:rPr>
          <w:b/>
          <w:sz w:val="24"/>
          <w:szCs w:val="24"/>
          <w:highlight w:val="white"/>
          <w:rtl w:val="0"/>
        </w:rPr>
        <w:t>web app</w:t>
      </w:r>
      <w:r>
        <w:rPr>
          <w:sz w:val="24"/>
          <w:szCs w:val="24"/>
          <w:highlight w:val="white"/>
          <w:rtl w:val="0"/>
        </w:rPr>
        <w:t xml:space="preserve">, </w:t>
      </w:r>
      <w:r>
        <w:rPr>
          <w:b/>
          <w:sz w:val="24"/>
          <w:szCs w:val="24"/>
          <w:highlight w:val="white"/>
          <w:rtl w:val="0"/>
        </w:rPr>
        <w:t>Functions</w:t>
      </w:r>
      <w:r>
        <w:rPr>
          <w:sz w:val="24"/>
          <w:szCs w:val="24"/>
          <w:highlight w:val="white"/>
          <w:rtl w:val="0"/>
        </w:rPr>
        <w:t xml:space="preserve"> (streaks/badges), and optional </w:t>
      </w:r>
      <w:r>
        <w:rPr>
          <w:b/>
          <w:sz w:val="24"/>
          <w:szCs w:val="24"/>
          <w:highlight w:val="white"/>
          <w:rtl w:val="0"/>
        </w:rPr>
        <w:t>AI API</w:t>
      </w:r>
      <w:r>
        <w:rPr>
          <w:sz w:val="24"/>
          <w:szCs w:val="24"/>
          <w:highlight w:val="white"/>
          <w:rtl w:val="0"/>
        </w:rPr>
        <w:t xml:space="preserve"> online.</w:t>
      </w:r>
    </w:p>
    <w:p w14:paraId="000000D3">
      <w:pPr>
        <w:spacing w:before="240" w:after="240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Why are we doing it?</w:t>
      </w:r>
      <w:r>
        <w:rPr>
          <w:b/>
          <w:sz w:val="24"/>
          <w:szCs w:val="24"/>
          <w:highlight w:val="white"/>
          <w:rtl w:val="0"/>
        </w:rPr>
        <w:br w:type="textWrapping"/>
      </w:r>
      <w:r>
        <w:rPr>
          <w:sz w:val="24"/>
          <w:szCs w:val="24"/>
          <w:highlight w:val="white"/>
          <w:rtl w:val="0"/>
        </w:rPr>
        <w:t xml:space="preserve"> So users can access it anywhere; production-like experience.</w:t>
      </w:r>
    </w:p>
    <w:p w14:paraId="000000D4">
      <w:pPr>
        <w:spacing w:before="240" w:after="24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How do we execute this?</w:t>
      </w:r>
    </w:p>
    <w:p w14:paraId="000000D5">
      <w:pPr>
        <w:numPr>
          <w:ilvl w:val="0"/>
          <w:numId w:val="6"/>
        </w:numPr>
        <w:spacing w:before="240" w:after="0" w:afterAutospacing="0"/>
        <w:ind w:left="720" w:hanging="360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Firebase Hosting</w:t>
      </w:r>
      <w:r>
        <w:rPr>
          <w:sz w:val="24"/>
          <w:szCs w:val="24"/>
          <w:highlight w:val="white"/>
          <w:rtl w:val="0"/>
        </w:rPr>
        <w:t xml:space="preserve"> for React app.</w:t>
      </w:r>
      <w:r>
        <w:rPr>
          <w:sz w:val="24"/>
          <w:szCs w:val="24"/>
          <w:highlight w:val="white"/>
          <w:rtl w:val="0"/>
        </w:rPr>
        <w:br w:type="textWrapping"/>
      </w:r>
    </w:p>
    <w:p w14:paraId="000000D6">
      <w:pPr>
        <w:numPr>
          <w:ilvl w:val="0"/>
          <w:numId w:val="6"/>
        </w:numPr>
        <w:spacing w:before="0" w:beforeAutospacing="0" w:after="0" w:afterAutospacing="0"/>
        <w:ind w:left="720" w:hanging="360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Firebase Functions</w:t>
      </w:r>
      <w:r>
        <w:rPr>
          <w:sz w:val="24"/>
          <w:szCs w:val="24"/>
          <w:highlight w:val="white"/>
          <w:rtl w:val="0"/>
        </w:rPr>
        <w:t xml:space="preserve"> for triggers &amp; callables.</w:t>
      </w:r>
      <w:r>
        <w:rPr>
          <w:sz w:val="24"/>
          <w:szCs w:val="24"/>
          <w:highlight w:val="white"/>
          <w:rtl w:val="0"/>
        </w:rPr>
        <w:br w:type="textWrapping"/>
      </w:r>
    </w:p>
    <w:p w14:paraId="000000D7">
      <w:pPr>
        <w:numPr>
          <w:ilvl w:val="0"/>
          <w:numId w:val="6"/>
        </w:numPr>
        <w:spacing w:before="0" w:beforeAutospacing="0" w:after="240"/>
        <w:ind w:left="720" w:hanging="360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Cloud Run</w:t>
      </w:r>
      <w:r>
        <w:rPr>
          <w:sz w:val="24"/>
          <w:szCs w:val="24"/>
          <w:highlight w:val="white"/>
          <w:rtl w:val="0"/>
        </w:rPr>
        <w:t xml:space="preserve"> for Flask (optional).</w:t>
      </w:r>
      <w:r>
        <w:rPr>
          <w:sz w:val="24"/>
          <w:szCs w:val="24"/>
          <w:highlight w:val="white"/>
          <w:rtl w:val="0"/>
        </w:rPr>
        <w:br w:type="textWrapping"/>
      </w:r>
    </w:p>
    <w:p w14:paraId="000000D8">
      <w:pPr>
        <w:spacing w:before="240" w:after="24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Commands</w:t>
      </w:r>
    </w:p>
    <w:p w14:paraId="000000D9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  <w:rtl w:val="0"/>
        </w:rPr>
        <w:t>bash</w:t>
      </w:r>
    </w:p>
    <w:p w14:paraId="000000DA">
      <w:pPr>
        <w:rPr>
          <w:sz w:val="24"/>
          <w:szCs w:val="24"/>
          <w:highlight w:val="white"/>
        </w:rPr>
      </w:pPr>
    </w:p>
    <w:p w14:paraId="000000DB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npm run build</w:t>
      </w:r>
    </w:p>
    <w:p w14:paraId="000000DC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npm i -g firebase-tools</w:t>
      </w:r>
    </w:p>
    <w:p w14:paraId="000000DD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firebase login</w:t>
      </w:r>
    </w:p>
    <w:p w14:paraId="000000DE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firebase init         # Hosting + Functions + Emulators (optional)</w:t>
      </w:r>
    </w:p>
    <w:p w14:paraId="000000DF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firebase deploy</w:t>
      </w:r>
    </w:p>
    <w:p w14:paraId="000000E0">
      <w:pPr>
        <w:rPr>
          <w:sz w:val="24"/>
          <w:szCs w:val="24"/>
          <w:highlight w:val="white"/>
        </w:rPr>
      </w:pPr>
    </w:p>
    <w:p w14:paraId="000000E1">
      <w:pPr>
        <w:spacing w:before="240" w:after="24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Cloud Run (Flask) — minimal Docker</w:t>
      </w:r>
    </w:p>
    <w:p w14:paraId="000000E2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  <w:rtl w:val="0"/>
        </w:rPr>
        <w:t>dockerfile</w:t>
      </w:r>
    </w:p>
    <w:p w14:paraId="000000E3">
      <w:pPr>
        <w:rPr>
          <w:sz w:val="24"/>
          <w:szCs w:val="24"/>
          <w:highlight w:val="white"/>
        </w:rPr>
      </w:pPr>
    </w:p>
    <w:p w14:paraId="000000E4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FROM python:3.11-slim</w:t>
      </w:r>
    </w:p>
    <w:p w14:paraId="000000E5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WORKDIR /app</w:t>
      </w:r>
    </w:p>
    <w:p w14:paraId="000000E6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COPY requirements.txt .</w:t>
      </w:r>
    </w:p>
    <w:p w14:paraId="000000E7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RUN pip install -r requirements.txt</w:t>
      </w:r>
    </w:p>
    <w:p w14:paraId="000000E8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COPY . .</w:t>
      </w:r>
    </w:p>
    <w:p w14:paraId="000000E9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ENV PORT=8080</w:t>
      </w:r>
    </w:p>
    <w:p w14:paraId="000000EA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CMD ["python","-m","flask","--app","app:app","run","--host=0.0.0.0","--port=8080"]</w:t>
      </w:r>
    </w:p>
    <w:p w14:paraId="000000EB">
      <w:pPr>
        <w:rPr>
          <w:sz w:val="24"/>
          <w:szCs w:val="24"/>
          <w:highlight w:val="white"/>
        </w:rPr>
      </w:pPr>
    </w:p>
    <w:p w14:paraId="000000EC">
      <w:pPr>
        <w:spacing w:before="240" w:after="240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ChatGPT prompt:</w:t>
      </w:r>
      <w:r>
        <w:rPr>
          <w:b/>
          <w:sz w:val="24"/>
          <w:szCs w:val="24"/>
          <w:highlight w:val="white"/>
          <w:rtl w:val="0"/>
        </w:rPr>
        <w:br w:type="textWrapping"/>
      </w:r>
      <w:r>
        <w:rPr>
          <w:sz w:val="24"/>
          <w:szCs w:val="24"/>
          <w:highlight w:val="white"/>
          <w:rtl w:val="0"/>
        </w:rPr>
        <w:t xml:space="preserve"> “Provide Dockerfile + requirements and </w:t>
      </w: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gcloud</w:t>
      </w:r>
      <w:r>
        <w:rPr>
          <w:sz w:val="24"/>
          <w:szCs w:val="24"/>
          <w:highlight w:val="white"/>
          <w:rtl w:val="0"/>
        </w:rPr>
        <w:t xml:space="preserve"> commands to deploy a Flask API to Cloud Run (</w:t>
      </w: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asia-south1</w:t>
      </w:r>
      <w:r>
        <w:rPr>
          <w:sz w:val="24"/>
          <w:szCs w:val="24"/>
          <w:highlight w:val="white"/>
          <w:rtl w:val="0"/>
        </w:rPr>
        <w:t>) and return its URL for use in the React app.”</w:t>
      </w:r>
    </w:p>
    <w:p w14:paraId="000000ED">
      <w:pPr>
        <w:rPr>
          <w:sz w:val="24"/>
          <w:szCs w:val="24"/>
          <w:highlight w:val="white"/>
        </w:rPr>
      </w:pPr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EE">
      <w:pPr>
        <w:pStyle w:val="3"/>
        <w:keepNext w:val="0"/>
        <w:keepLines w:val="0"/>
        <w:spacing w:after="80"/>
        <w:rPr>
          <w:b/>
          <w:sz w:val="28"/>
          <w:szCs w:val="28"/>
          <w:highlight w:val="yellow"/>
        </w:rPr>
      </w:pPr>
      <w:bookmarkStart w:id="5" w:name="_e0wsz9njfs17" w:colFirst="0" w:colLast="0"/>
      <w:bookmarkEnd w:id="5"/>
      <w:r>
        <w:rPr>
          <w:b/>
          <w:sz w:val="28"/>
          <w:szCs w:val="28"/>
          <w:highlight w:val="yellow"/>
          <w:rtl w:val="0"/>
        </w:rPr>
        <w:t>Step 6 — Testing</w:t>
      </w:r>
    </w:p>
    <w:p w14:paraId="000000EF">
      <w:pPr>
        <w:spacing w:before="240" w:after="240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What are we doing?</w:t>
      </w:r>
      <w:r>
        <w:rPr>
          <w:b/>
          <w:sz w:val="24"/>
          <w:szCs w:val="24"/>
          <w:highlight w:val="white"/>
          <w:rtl w:val="0"/>
        </w:rPr>
        <w:br w:type="textWrapping"/>
      </w:r>
      <w:r>
        <w:rPr>
          <w:rFonts w:ascii="Arial Unicode MS" w:hAnsi="Arial Unicode MS" w:eastAsia="Arial Unicode MS" w:cs="Arial Unicode MS"/>
          <w:sz w:val="24"/>
          <w:szCs w:val="24"/>
          <w:highlight w:val="white"/>
          <w:rtl w:val="0"/>
        </w:rPr>
        <w:t xml:space="preserve"> Verify: create hobby → log practice → stats update → create post → like/comment.</w:t>
      </w:r>
    </w:p>
    <w:p w14:paraId="000000F0">
      <w:pPr>
        <w:spacing w:before="240" w:after="240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Why are we doing it?</w:t>
      </w:r>
      <w:r>
        <w:rPr>
          <w:b/>
          <w:sz w:val="24"/>
          <w:szCs w:val="24"/>
          <w:highlight w:val="white"/>
          <w:rtl w:val="0"/>
        </w:rPr>
        <w:br w:type="textWrapping"/>
      </w:r>
      <w:r>
        <w:rPr>
          <w:sz w:val="24"/>
          <w:szCs w:val="24"/>
          <w:highlight w:val="white"/>
          <w:rtl w:val="0"/>
        </w:rPr>
        <w:t xml:space="preserve"> To prevent demo failures and ensure data integrity.</w:t>
      </w:r>
    </w:p>
    <w:p w14:paraId="000000F1">
      <w:pPr>
        <w:spacing w:before="240" w:after="24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How do we execute this?</w:t>
      </w:r>
    </w:p>
    <w:p w14:paraId="000000F2">
      <w:pPr>
        <w:numPr>
          <w:ilvl w:val="0"/>
          <w:numId w:val="7"/>
        </w:numPr>
        <w:spacing w:before="240" w:after="0" w:afterAutospacing="0"/>
        <w:ind w:left="720" w:hanging="36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  <w:rtl w:val="0"/>
        </w:rPr>
        <w:t>Unit tests for helpers (streak math).</w:t>
      </w:r>
      <w:r>
        <w:rPr>
          <w:sz w:val="24"/>
          <w:szCs w:val="24"/>
          <w:highlight w:val="white"/>
          <w:rtl w:val="0"/>
        </w:rPr>
        <w:br w:type="textWrapping"/>
      </w:r>
    </w:p>
    <w:p w14:paraId="000000F3">
      <w:pPr>
        <w:numPr>
          <w:ilvl w:val="0"/>
          <w:numId w:val="7"/>
        </w:numPr>
        <w:spacing w:before="0" w:beforeAutospacing="0" w:after="0" w:afterAutospacing="0"/>
        <w:ind w:left="720" w:hanging="36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  <w:rtl w:val="0"/>
        </w:rPr>
        <w:t>Emulator tests for the Cloud Function.</w:t>
      </w:r>
      <w:r>
        <w:rPr>
          <w:sz w:val="24"/>
          <w:szCs w:val="24"/>
          <w:highlight w:val="white"/>
          <w:rtl w:val="0"/>
        </w:rPr>
        <w:br w:type="textWrapping"/>
      </w:r>
    </w:p>
    <w:p w14:paraId="000000F4">
      <w:pPr>
        <w:numPr>
          <w:ilvl w:val="0"/>
          <w:numId w:val="7"/>
        </w:numPr>
        <w:spacing w:before="0" w:beforeAutospacing="0" w:after="240"/>
        <w:ind w:left="720" w:hanging="360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Cypress</w:t>
      </w:r>
      <w:r>
        <w:rPr>
          <w:sz w:val="24"/>
          <w:szCs w:val="24"/>
          <w:highlight w:val="white"/>
          <w:rtl w:val="0"/>
        </w:rPr>
        <w:t xml:space="preserve"> E2E for the main flow.</w:t>
      </w:r>
      <w:r>
        <w:rPr>
          <w:sz w:val="24"/>
          <w:szCs w:val="24"/>
          <w:highlight w:val="white"/>
          <w:rtl w:val="0"/>
        </w:rPr>
        <w:br w:type="textWrapping"/>
      </w:r>
    </w:p>
    <w:p w14:paraId="000000F5">
      <w:pPr>
        <w:spacing w:before="240" w:after="24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Cypress E2E (sample)</w:t>
      </w:r>
    </w:p>
    <w:p w14:paraId="000000F6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  <w:rtl w:val="0"/>
        </w:rPr>
        <w:t>js</w:t>
      </w:r>
    </w:p>
    <w:p w14:paraId="000000F7">
      <w:pPr>
        <w:rPr>
          <w:sz w:val="24"/>
          <w:szCs w:val="24"/>
          <w:highlight w:val="white"/>
        </w:rPr>
      </w:pPr>
    </w:p>
    <w:p w14:paraId="000000F8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describe("Hobby flow", () =&gt; {</w:t>
      </w:r>
    </w:p>
    <w:p w14:paraId="000000F9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it("creates hobby, logs session, sees streak update, shares post", () =&gt; {</w:t>
      </w:r>
    </w:p>
    <w:p w14:paraId="000000FA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cy.visit("/");</w:t>
      </w:r>
    </w:p>
    <w:p w14:paraId="000000FB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cy.get("#email").type("user@test.com");</w:t>
      </w:r>
    </w:p>
    <w:p w14:paraId="000000FC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cy.get("#password").type("pass1234");</w:t>
      </w:r>
    </w:p>
    <w:p w14:paraId="000000FD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cy.get("#login").click();</w:t>
      </w:r>
    </w:p>
    <w:p w14:paraId="000000FE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</w:p>
    <w:p w14:paraId="000000FF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cy.contains("Create Hobby").click();</w:t>
      </w:r>
    </w:p>
    <w:p w14:paraId="00000100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cy.get("#title").type("Guitar");</w:t>
      </w:r>
    </w:p>
    <w:p w14:paraId="00000101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cy.get("#goalPerWeek").type("4");</w:t>
      </w:r>
    </w:p>
    <w:p w14:paraId="00000102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cy.get("#saveHobby").click();</w:t>
      </w:r>
    </w:p>
    <w:p w14:paraId="00000103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</w:p>
    <w:p w14:paraId="00000104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cy.contains("Log Practice").click();</w:t>
      </w:r>
    </w:p>
    <w:p w14:paraId="00000105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cy.get("#minutes").type("30");</w:t>
      </w:r>
    </w:p>
    <w:p w14:paraId="00000106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cy.get("#notes").type("Chord transitions");</w:t>
      </w:r>
    </w:p>
    <w:p w14:paraId="00000107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cy.get("#saveLog").click();</w:t>
      </w:r>
    </w:p>
    <w:p w14:paraId="00000108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</w:p>
    <w:p w14:paraId="00000109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cy.contains(/Streak:\s*[1-9]/); // basic check</w:t>
      </w:r>
    </w:p>
    <w:p w14:paraId="0000010A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cy.contains("Share Update").click();</w:t>
      </w:r>
    </w:p>
    <w:p w14:paraId="0000010B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cy.get("#postText").type("Practiced 30 mins today!");</w:t>
      </w:r>
    </w:p>
    <w:p w14:paraId="0000010C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cy.get("#submitPost").click();</w:t>
      </w:r>
    </w:p>
    <w:p w14:paraId="0000010D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cy.contains("Practiced 30 mins today!");</w:t>
      </w:r>
    </w:p>
    <w:p w14:paraId="0000010E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});</w:t>
      </w:r>
    </w:p>
    <w:p w14:paraId="0000010F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});</w:t>
      </w:r>
    </w:p>
    <w:p w14:paraId="00000110">
      <w:pPr>
        <w:rPr>
          <w:sz w:val="24"/>
          <w:szCs w:val="24"/>
          <w:highlight w:val="white"/>
        </w:rPr>
      </w:pPr>
    </w:p>
    <w:p w14:paraId="00000111">
      <w:pPr>
        <w:spacing w:before="240" w:after="240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ChatGPT prompt :</w:t>
      </w:r>
      <w:r>
        <w:rPr>
          <w:b/>
          <w:sz w:val="24"/>
          <w:szCs w:val="24"/>
          <w:highlight w:val="white"/>
          <w:rtl w:val="0"/>
        </w:rPr>
        <w:br w:type="textWrapping"/>
      </w:r>
      <w:r>
        <w:rPr>
          <w:rFonts w:ascii="Arial Unicode MS" w:hAnsi="Arial Unicode MS" w:eastAsia="Arial Unicode MS" w:cs="Arial Unicode MS"/>
          <w:sz w:val="24"/>
          <w:szCs w:val="24"/>
          <w:highlight w:val="white"/>
          <w:rtl w:val="0"/>
        </w:rPr>
        <w:t xml:space="preserve"> “Write Cypress tests to cover login → create hobby → add log → verify streak updated on dashboard → create a public post and verify it appears in the feed.”</w:t>
      </w:r>
    </w:p>
    <w:p w14:paraId="00000112">
      <w:pPr>
        <w:rPr>
          <w:sz w:val="24"/>
          <w:szCs w:val="24"/>
          <w:highlight w:val="white"/>
        </w:rPr>
      </w:pPr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13">
      <w:pPr>
        <w:pStyle w:val="3"/>
        <w:keepNext w:val="0"/>
        <w:keepLines w:val="0"/>
        <w:spacing w:after="80"/>
        <w:rPr>
          <w:b/>
          <w:sz w:val="28"/>
          <w:szCs w:val="28"/>
          <w:highlight w:val="yellow"/>
        </w:rPr>
      </w:pPr>
      <w:bookmarkStart w:id="6" w:name="_r5wadygm0l2q" w:colFirst="0" w:colLast="0"/>
      <w:bookmarkEnd w:id="6"/>
      <w:r>
        <w:rPr>
          <w:b/>
          <w:sz w:val="28"/>
          <w:szCs w:val="28"/>
          <w:highlight w:val="yellow"/>
          <w:rtl w:val="0"/>
        </w:rPr>
        <w:t>Step 7 — Improve (iterate)</w:t>
      </w:r>
    </w:p>
    <w:p w14:paraId="00000114">
      <w:pPr>
        <w:spacing w:before="240" w:after="240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What are we doing?</w:t>
      </w:r>
      <w:r>
        <w:rPr>
          <w:b/>
          <w:sz w:val="24"/>
          <w:szCs w:val="24"/>
          <w:highlight w:val="white"/>
          <w:rtl w:val="0"/>
        </w:rPr>
        <w:br w:type="textWrapping"/>
      </w:r>
      <w:r>
        <w:rPr>
          <w:sz w:val="24"/>
          <w:szCs w:val="24"/>
          <w:highlight w:val="white"/>
          <w:rtl w:val="0"/>
        </w:rPr>
        <w:t xml:space="preserve"> Add </w:t>
      </w:r>
      <w:r>
        <w:rPr>
          <w:b/>
          <w:sz w:val="24"/>
          <w:szCs w:val="24"/>
          <w:highlight w:val="white"/>
          <w:rtl w:val="0"/>
        </w:rPr>
        <w:t>followers</w:t>
      </w:r>
      <w:r>
        <w:rPr>
          <w:sz w:val="24"/>
          <w:szCs w:val="24"/>
          <w:highlight w:val="white"/>
          <w:rtl w:val="0"/>
        </w:rPr>
        <w:t xml:space="preserve">, </w:t>
      </w:r>
      <w:r>
        <w:rPr>
          <w:b/>
          <w:sz w:val="24"/>
          <w:szCs w:val="24"/>
          <w:highlight w:val="white"/>
          <w:rtl w:val="0"/>
        </w:rPr>
        <w:t>direct messages</w:t>
      </w:r>
      <w:r>
        <w:rPr>
          <w:sz w:val="24"/>
          <w:szCs w:val="24"/>
          <w:highlight w:val="white"/>
          <w:rtl w:val="0"/>
        </w:rPr>
        <w:t xml:space="preserve">, </w:t>
      </w:r>
      <w:r>
        <w:rPr>
          <w:b/>
          <w:sz w:val="24"/>
          <w:szCs w:val="24"/>
          <w:highlight w:val="white"/>
          <w:rtl w:val="0"/>
        </w:rPr>
        <w:t>private groups</w:t>
      </w:r>
      <w:r>
        <w:rPr>
          <w:sz w:val="24"/>
          <w:szCs w:val="24"/>
          <w:highlight w:val="white"/>
          <w:rtl w:val="0"/>
        </w:rPr>
        <w:t xml:space="preserve">, </w:t>
      </w:r>
      <w:r>
        <w:rPr>
          <w:b/>
          <w:sz w:val="24"/>
          <w:szCs w:val="24"/>
          <w:highlight w:val="white"/>
          <w:rtl w:val="0"/>
        </w:rPr>
        <w:t>coach view</w:t>
      </w:r>
      <w:r>
        <w:rPr>
          <w:sz w:val="24"/>
          <w:szCs w:val="24"/>
          <w:highlight w:val="white"/>
          <w:rtl w:val="0"/>
        </w:rPr>
        <w:t xml:space="preserve">, </w:t>
      </w:r>
      <w:r>
        <w:rPr>
          <w:b/>
          <w:sz w:val="24"/>
          <w:szCs w:val="24"/>
          <w:highlight w:val="white"/>
          <w:rtl w:val="0"/>
        </w:rPr>
        <w:t>weekly recaps</w:t>
      </w:r>
      <w:r>
        <w:rPr>
          <w:sz w:val="24"/>
          <w:szCs w:val="24"/>
          <w:highlight w:val="white"/>
          <w:rtl w:val="0"/>
        </w:rPr>
        <w:t xml:space="preserve">, </w:t>
      </w:r>
      <w:r>
        <w:rPr>
          <w:b/>
          <w:sz w:val="24"/>
          <w:szCs w:val="24"/>
          <w:highlight w:val="white"/>
          <w:rtl w:val="0"/>
        </w:rPr>
        <w:t>export to CSV</w:t>
      </w:r>
      <w:r>
        <w:rPr>
          <w:sz w:val="24"/>
          <w:szCs w:val="24"/>
          <w:highlight w:val="white"/>
          <w:rtl w:val="0"/>
        </w:rPr>
        <w:t xml:space="preserve">, </w:t>
      </w:r>
      <w:r>
        <w:rPr>
          <w:b/>
          <w:sz w:val="24"/>
          <w:szCs w:val="24"/>
          <w:highlight w:val="white"/>
          <w:rtl w:val="0"/>
        </w:rPr>
        <w:t>report content</w:t>
      </w:r>
      <w:r>
        <w:rPr>
          <w:sz w:val="24"/>
          <w:szCs w:val="24"/>
          <w:highlight w:val="white"/>
          <w:rtl w:val="0"/>
        </w:rPr>
        <w:t>.</w:t>
      </w:r>
    </w:p>
    <w:p w14:paraId="00000115">
      <w:pPr>
        <w:spacing w:before="240" w:after="240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Why are we doing it?</w:t>
      </w:r>
      <w:r>
        <w:rPr>
          <w:b/>
          <w:sz w:val="24"/>
          <w:szCs w:val="24"/>
          <w:highlight w:val="white"/>
          <w:rtl w:val="0"/>
        </w:rPr>
        <w:br w:type="textWrapping"/>
      </w:r>
      <w:r>
        <w:rPr>
          <w:sz w:val="24"/>
          <w:szCs w:val="24"/>
          <w:highlight w:val="white"/>
          <w:rtl w:val="0"/>
        </w:rPr>
        <w:t xml:space="preserve"> Better community + safety = sustained engagement.</w:t>
      </w:r>
    </w:p>
    <w:p w14:paraId="00000116">
      <w:pPr>
        <w:spacing w:before="240" w:after="24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How do we execute this?</w:t>
      </w:r>
    </w:p>
    <w:p w14:paraId="00000117">
      <w:pPr>
        <w:numPr>
          <w:ilvl w:val="0"/>
          <w:numId w:val="8"/>
        </w:numPr>
        <w:spacing w:before="240" w:after="0" w:afterAutospacing="0"/>
        <w:ind w:left="720" w:hanging="36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  <w:rtl w:val="0"/>
        </w:rPr>
        <w:t xml:space="preserve">Add </w:t>
      </w: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/follows</w:t>
      </w:r>
      <w:r>
        <w:rPr>
          <w:sz w:val="24"/>
          <w:szCs w:val="24"/>
          <w:highlight w:val="white"/>
          <w:rtl w:val="0"/>
        </w:rPr>
        <w:t xml:space="preserve"> collection.</w:t>
      </w:r>
      <w:r>
        <w:rPr>
          <w:sz w:val="24"/>
          <w:szCs w:val="24"/>
          <w:highlight w:val="white"/>
          <w:rtl w:val="0"/>
        </w:rPr>
        <w:br w:type="textWrapping"/>
      </w:r>
    </w:p>
    <w:p w14:paraId="00000118">
      <w:pPr>
        <w:numPr>
          <w:ilvl w:val="0"/>
          <w:numId w:val="8"/>
        </w:numPr>
        <w:spacing w:before="0" w:beforeAutospacing="0" w:after="0" w:afterAutospacing="0"/>
        <w:ind w:left="720" w:hanging="36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  <w:rtl w:val="0"/>
        </w:rPr>
        <w:t>Scheduled weekly recap Function writes a summary doc and sends notification.</w:t>
      </w:r>
      <w:r>
        <w:rPr>
          <w:sz w:val="24"/>
          <w:szCs w:val="24"/>
          <w:highlight w:val="white"/>
          <w:rtl w:val="0"/>
        </w:rPr>
        <w:br w:type="textWrapping"/>
      </w:r>
    </w:p>
    <w:p w14:paraId="00000119">
      <w:pPr>
        <w:numPr>
          <w:ilvl w:val="0"/>
          <w:numId w:val="8"/>
        </w:numPr>
        <w:spacing w:before="0" w:beforeAutospacing="0" w:after="240"/>
        <w:ind w:left="720" w:hanging="36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  <w:rtl w:val="0"/>
        </w:rPr>
        <w:t>Content report endpoint increments a counter for moderation.</w:t>
      </w:r>
      <w:r>
        <w:rPr>
          <w:sz w:val="24"/>
          <w:szCs w:val="24"/>
          <w:highlight w:val="white"/>
          <w:rtl w:val="0"/>
        </w:rPr>
        <w:br w:type="textWrapping"/>
      </w:r>
    </w:p>
    <w:p w14:paraId="0000011A">
      <w:pPr>
        <w:spacing w:before="240" w:after="24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Weekly recap skeleton</w:t>
      </w:r>
    </w:p>
    <w:p w14:paraId="0000011B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  <w:rtl w:val="0"/>
        </w:rPr>
        <w:t>js</w:t>
      </w:r>
    </w:p>
    <w:p w14:paraId="0000011C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  <w:rtl w:val="0"/>
        </w:rPr>
        <w:t>CopyEdit</w:t>
      </w:r>
    </w:p>
    <w:p w14:paraId="0000011D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exports.weeklyRecap = functions.pubsub.schedule("every monday 08:00").timeZone("Asia/Kolkata").onRun(async () =&gt; {</w:t>
      </w:r>
    </w:p>
    <w:p w14:paraId="0000011E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const users = await db.collection("users").get();</w:t>
      </w:r>
    </w:p>
    <w:p w14:paraId="0000011F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for (const u of users.docs) {</w:t>
      </w:r>
    </w:p>
    <w:p w14:paraId="00000120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// read last week's stats; write a /users/{uid}/recaps/{YYYY-WW} doc</w:t>
      </w:r>
    </w:p>
    <w:p w14:paraId="00000121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}</w:t>
      </w:r>
    </w:p>
    <w:p w14:paraId="00000122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});</w:t>
      </w:r>
    </w:p>
    <w:p w14:paraId="00000123">
      <w:pPr>
        <w:rPr>
          <w:sz w:val="24"/>
          <w:szCs w:val="24"/>
          <w:highlight w:val="white"/>
        </w:rPr>
      </w:pPr>
    </w:p>
    <w:p w14:paraId="00000124">
      <w:pPr>
        <w:spacing w:before="240" w:after="240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ChatGPT prompt (regen improvements):</w:t>
      </w:r>
      <w:r>
        <w:rPr>
          <w:b/>
          <w:sz w:val="24"/>
          <w:szCs w:val="24"/>
          <w:highlight w:val="white"/>
          <w:rtl w:val="0"/>
        </w:rPr>
        <w:br w:type="textWrapping"/>
      </w:r>
      <w:r>
        <w:rPr>
          <w:sz w:val="24"/>
          <w:szCs w:val="24"/>
          <w:highlight w:val="white"/>
          <w:rtl w:val="0"/>
        </w:rPr>
        <w:t xml:space="preserve"> “Create a Firebase scheduled Function (Asia/Kolkata) that writes a weekly recap doc per user with total minutes, best streak day, and top hobby.”</w:t>
      </w:r>
    </w:p>
    <w:p w14:paraId="00000125">
      <w:pPr>
        <w:rPr>
          <w:sz w:val="24"/>
          <w:szCs w:val="24"/>
          <w:highlight w:val="white"/>
        </w:rPr>
      </w:pPr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26">
      <w:pPr>
        <w:pStyle w:val="3"/>
        <w:keepNext w:val="0"/>
        <w:keepLines w:val="0"/>
        <w:spacing w:after="80"/>
        <w:rPr>
          <w:b/>
          <w:sz w:val="34"/>
          <w:szCs w:val="34"/>
          <w:highlight w:val="white"/>
        </w:rPr>
      </w:pPr>
      <w:bookmarkStart w:id="7" w:name="_6xfms4ty58lj" w:colFirst="0" w:colLast="0"/>
      <w:bookmarkEnd w:id="7"/>
      <w:r>
        <w:rPr>
          <w:b/>
          <w:sz w:val="34"/>
          <w:szCs w:val="34"/>
          <w:highlight w:val="white"/>
          <w:rtl w:val="0"/>
        </w:rPr>
        <w:t>Wiring (optional): Tap-to-log practice via NFC kiosk</w:t>
      </w:r>
    </w:p>
    <w:p w14:paraId="00000127">
      <w:pPr>
        <w:spacing w:before="240" w:after="240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Use case:</w:t>
      </w:r>
      <w:r>
        <w:rPr>
          <w:sz w:val="24"/>
          <w:szCs w:val="24"/>
          <w:highlight w:val="white"/>
          <w:rtl w:val="0"/>
        </w:rPr>
        <w:t xml:space="preserve"> Put a small NFC pad on your desk—</w:t>
      </w:r>
      <w:r>
        <w:rPr>
          <w:b/>
          <w:sz w:val="24"/>
          <w:szCs w:val="24"/>
          <w:highlight w:val="white"/>
          <w:rtl w:val="0"/>
        </w:rPr>
        <w:t>tap a tag</w:t>
      </w:r>
      <w:r>
        <w:rPr>
          <w:sz w:val="24"/>
          <w:szCs w:val="24"/>
          <w:highlight w:val="white"/>
          <w:rtl w:val="0"/>
        </w:rPr>
        <w:t xml:space="preserve"> to instantly log “I practiced!” for a selected hobby (helps daily consistency without opening the app).</w:t>
      </w:r>
    </w:p>
    <w:p w14:paraId="00000128">
      <w:pPr>
        <w:spacing w:before="240" w:after="24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Components &amp; purpose</w:t>
      </w:r>
    </w:p>
    <w:p w14:paraId="00000129">
      <w:pPr>
        <w:numPr>
          <w:ilvl w:val="0"/>
          <w:numId w:val="9"/>
        </w:numPr>
        <w:spacing w:before="240" w:after="0" w:afterAutospacing="0"/>
        <w:ind w:left="720" w:hanging="360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ESP32-WROOM:</w:t>
      </w:r>
      <w:r>
        <w:rPr>
          <w:sz w:val="24"/>
          <w:szCs w:val="24"/>
          <w:highlight w:val="white"/>
          <w:rtl w:val="0"/>
        </w:rPr>
        <w:t xml:space="preserve"> Wi-Fi MCU sending logs to the cloud.</w:t>
      </w:r>
      <w:r>
        <w:rPr>
          <w:sz w:val="24"/>
          <w:szCs w:val="24"/>
          <w:highlight w:val="white"/>
          <w:rtl w:val="0"/>
        </w:rPr>
        <w:br w:type="textWrapping"/>
      </w:r>
    </w:p>
    <w:p w14:paraId="0000012A">
      <w:pPr>
        <w:numPr>
          <w:ilvl w:val="0"/>
          <w:numId w:val="9"/>
        </w:numPr>
        <w:spacing w:before="0" w:beforeAutospacing="0" w:after="0" w:afterAutospacing="0"/>
        <w:ind w:left="720" w:hanging="360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RC522 RFID (MFRC522):</w:t>
      </w:r>
      <w:r>
        <w:rPr>
          <w:sz w:val="24"/>
          <w:szCs w:val="24"/>
          <w:highlight w:val="white"/>
          <w:rtl w:val="0"/>
        </w:rPr>
        <w:t xml:space="preserve"> reads 13.56 MHz NFC/RFID tags (one tag per hobby or per user).</w:t>
      </w:r>
      <w:r>
        <w:rPr>
          <w:sz w:val="24"/>
          <w:szCs w:val="24"/>
          <w:highlight w:val="white"/>
          <w:rtl w:val="0"/>
        </w:rPr>
        <w:br w:type="textWrapping"/>
      </w:r>
    </w:p>
    <w:p w14:paraId="0000012B">
      <w:pPr>
        <w:numPr>
          <w:ilvl w:val="0"/>
          <w:numId w:val="9"/>
        </w:numPr>
        <w:spacing w:before="0" w:beforeAutospacing="0" w:after="240"/>
        <w:ind w:left="720" w:hanging="360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Jumper wires, 3.3 V power via USB.</w:t>
      </w:r>
      <w:r>
        <w:rPr>
          <w:b/>
          <w:sz w:val="24"/>
          <w:szCs w:val="24"/>
          <w:highlight w:val="white"/>
          <w:rtl w:val="0"/>
        </w:rPr>
        <w:br w:type="textWrapping"/>
      </w:r>
    </w:p>
    <w:p w14:paraId="0000012C">
      <w:pPr>
        <w:spacing w:before="240" w:after="24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Pin map (SPI mode)</w:t>
      </w:r>
    </w:p>
    <w:p w14:paraId="0000012D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  <w:rtl w:val="0"/>
        </w:rPr>
        <w:t>rust</w:t>
      </w:r>
    </w:p>
    <w:p w14:paraId="0000012E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  <w:rtl w:val="0"/>
        </w:rPr>
        <w:t>CopyEdit</w:t>
      </w:r>
    </w:p>
    <w:p w14:paraId="0000012F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RC522 SDA(SS) -&gt; ESP32 GPIO 5</w:t>
      </w:r>
    </w:p>
    <w:p w14:paraId="00000130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RC522 SCK     -&gt; ESP32 GPIO 18</w:t>
      </w:r>
    </w:p>
    <w:p w14:paraId="00000131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RC522 MOSI    -&gt; ESP32 GPIO 23</w:t>
      </w:r>
    </w:p>
    <w:p w14:paraId="00000132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RC522 MISO    -&gt; ESP32 GPIO 19</w:t>
      </w:r>
    </w:p>
    <w:p w14:paraId="00000133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RC522 RST     -&gt; ESP32 GPIO 22</w:t>
      </w:r>
    </w:p>
    <w:p w14:paraId="00000134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RC522 3.3V    -&gt; ESP32 3V3</w:t>
      </w:r>
    </w:p>
    <w:p w14:paraId="00000135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RC522 GND     -&gt; ESP32 GND</w:t>
      </w:r>
    </w:p>
    <w:p w14:paraId="00000136">
      <w:pPr>
        <w:rPr>
          <w:sz w:val="24"/>
          <w:szCs w:val="24"/>
          <w:highlight w:val="white"/>
        </w:rPr>
      </w:pPr>
    </w:p>
    <w:p w14:paraId="00000137">
      <w:pPr>
        <w:spacing w:before="240" w:after="24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ASCII diagram</w:t>
      </w:r>
    </w:p>
    <w:p w14:paraId="00000138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  <w:rtl w:val="0"/>
        </w:rPr>
        <w:t>rust</w:t>
      </w:r>
    </w:p>
    <w:p w14:paraId="00000139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  <w:rtl w:val="0"/>
        </w:rPr>
        <w:t>CopyEdit</w:t>
      </w:r>
    </w:p>
    <w:p w14:paraId="0000013A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[ RC522 ]           [ ESP32 ]</w:t>
      </w:r>
    </w:p>
    <w:p w14:paraId="0000013B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SDA(SS) ---------&gt;  GPIO5</w:t>
      </w:r>
    </w:p>
    <w:p w14:paraId="0000013C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SCK     ---------&gt;  GPIO18</w:t>
      </w:r>
    </w:p>
    <w:p w14:paraId="0000013D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MOSI    ---------&gt;  GPIO23</w:t>
      </w:r>
    </w:p>
    <w:p w14:paraId="0000013E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MISO    ---------&gt;  GPIO19</w:t>
      </w:r>
    </w:p>
    <w:p w14:paraId="0000013F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RST     ---------&gt;  GPIO22</w:t>
      </w:r>
    </w:p>
    <w:p w14:paraId="00000140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3.3V    ---------&gt;  3V3</w:t>
      </w:r>
    </w:p>
    <w:p w14:paraId="00000141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GND     ---------&gt;  GND</w:t>
      </w:r>
    </w:p>
    <w:p w14:paraId="00000142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USB 5V -&gt; ESP32 (powers board; RC522 uses 3V3 from ESP32)</w:t>
      </w:r>
    </w:p>
    <w:p w14:paraId="00000143">
      <w:pPr>
        <w:rPr>
          <w:sz w:val="24"/>
          <w:szCs w:val="24"/>
          <w:highlight w:val="white"/>
        </w:rPr>
      </w:pPr>
    </w:p>
    <w:p w14:paraId="00000144">
      <w:pPr>
        <w:spacing w:before="240" w:after="24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Firmware (Arduino-style stub)</w:t>
      </w:r>
    </w:p>
    <w:p w14:paraId="00000145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  <w:rtl w:val="0"/>
        </w:rPr>
        <w:t>cpp</w:t>
      </w:r>
    </w:p>
    <w:p w14:paraId="00000146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  <w:rtl w:val="0"/>
        </w:rPr>
        <w:t>CopyEdit</w:t>
      </w:r>
    </w:p>
    <w:p w14:paraId="00000147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#include &lt;SPI.h&gt;</w:t>
      </w:r>
    </w:p>
    <w:p w14:paraId="00000148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#include &lt;MFRC522.h&gt;</w:t>
      </w:r>
    </w:p>
    <w:p w14:paraId="00000149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#include &lt;WiFi.h&gt;</w:t>
      </w:r>
    </w:p>
    <w:p w14:paraId="0000014A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#include &lt;HTTPClient.h&gt;</w:t>
      </w:r>
    </w:p>
    <w:p w14:paraId="0000014B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</w:p>
    <w:p w14:paraId="0000014C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#define SS_PIN 5</w:t>
      </w:r>
    </w:p>
    <w:p w14:paraId="0000014D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#define RST_PIN 22</w:t>
      </w:r>
    </w:p>
    <w:p w14:paraId="0000014E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MFRC522 rfid(SS_PIN, RST_PIN);</w:t>
      </w:r>
    </w:p>
    <w:p w14:paraId="0000014F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</w:p>
    <w:p w14:paraId="00000150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const char* ssid="YOUR_WIFI";</w:t>
      </w:r>
    </w:p>
    <w:p w14:paraId="00000151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const char* pass="YOUR_PASS";</w:t>
      </w:r>
    </w:p>
    <w:p w14:paraId="00000152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// cloud function: /tapLog?uid=...&amp;tag=...&amp;minutes=25</w:t>
      </w:r>
    </w:p>
    <w:p w14:paraId="00000153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const char* endpoint="https://&lt;your-cloud-fn&gt;/tapLog?uid=UID&amp;minutes=25";</w:t>
      </w:r>
    </w:p>
    <w:p w14:paraId="00000154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</w:p>
    <w:p w14:paraId="00000155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void setup() {</w:t>
      </w:r>
    </w:p>
    <w:p w14:paraId="00000156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Serial.begin(115200);</w:t>
      </w:r>
    </w:p>
    <w:p w14:paraId="00000157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WiFi.begin(ssid, pass); while (WiFi.status()!=WL_CONNECTED) delay(300);</w:t>
      </w:r>
    </w:p>
    <w:p w14:paraId="00000158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SPI.begin(); rfid.PCD_Init();</w:t>
      </w:r>
    </w:p>
    <w:p w14:paraId="00000159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}</w:t>
      </w:r>
    </w:p>
    <w:p w14:paraId="0000015A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void loop() {</w:t>
      </w:r>
    </w:p>
    <w:p w14:paraId="0000015B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if (!rfid.PICC_IsNewCardPresent() || !rfid.PICC_ReadCardSerial()) { delay(200); return; }</w:t>
      </w:r>
    </w:p>
    <w:p w14:paraId="0000015C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String tag=""; for (byte i=0;i&lt;rfid.uid.size;i++) tag+=String(rfid.uid.uidByte[i],HEX);</w:t>
      </w:r>
    </w:p>
    <w:p w14:paraId="0000015D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tag.toUpperCase();</w:t>
      </w:r>
    </w:p>
    <w:p w14:paraId="0000015E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</w:p>
    <w:p w14:paraId="0000015F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HTTPClient http; http.begin(String(endpoint)+"&amp;tag="+tag);</w:t>
      </w:r>
    </w:p>
    <w:p w14:paraId="00000160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int code=http.GET(); http.end();</w:t>
      </w:r>
    </w:p>
    <w:p w14:paraId="00000161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Serial.println(code==200?"Logged!":"Error");</w:t>
      </w:r>
    </w:p>
    <w:p w14:paraId="00000162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rfid.PICC_HaltA(); rfid.PCD_StopCrypto1();</w:t>
      </w:r>
    </w:p>
    <w:p w14:paraId="00000163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delay(1000);</w:t>
      </w:r>
    </w:p>
    <w:p w14:paraId="00000164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}</w:t>
      </w:r>
    </w:p>
    <w:p w14:paraId="00000165">
      <w:pPr>
        <w:rPr>
          <w:sz w:val="24"/>
          <w:szCs w:val="24"/>
          <w:highlight w:val="white"/>
        </w:rPr>
      </w:pPr>
    </w:p>
    <w:p w14:paraId="00000166">
      <w:pPr>
        <w:spacing w:before="240" w:after="24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Cloud Function (HTTP) to log session from tag)</w:t>
      </w:r>
    </w:p>
    <w:p w14:paraId="00000167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  <w:rtl w:val="0"/>
        </w:rPr>
        <w:t>js</w:t>
      </w:r>
    </w:p>
    <w:p w14:paraId="00000168">
      <w:pPr>
        <w:rPr>
          <w:sz w:val="24"/>
          <w:szCs w:val="24"/>
          <w:highlight w:val="white"/>
        </w:rPr>
      </w:pPr>
    </w:p>
    <w:p w14:paraId="00000169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exports.tapLog = functions.https.onRequest(async (req, res) =&gt; {</w:t>
      </w:r>
    </w:p>
    <w:p w14:paraId="0000016A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const { uid, tag, minutes } = req.query;</w:t>
      </w:r>
    </w:p>
    <w:p w14:paraId="0000016B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if (!uid || !tag) return res.status(400).json({error:"missing params"});</w:t>
      </w:r>
    </w:p>
    <w:p w14:paraId="0000016C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</w:p>
    <w:p w14:paraId="0000016D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// Resolve tag -&gt; hobbyId mapping (set this in app once)</w:t>
      </w:r>
    </w:p>
    <w:p w14:paraId="0000016E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const map = await db.collection("users").doc(uid).collection("tags").doc(tag).get();</w:t>
      </w:r>
    </w:p>
    <w:p w14:paraId="0000016F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if (!map.exists) return res.status(404).json({error:"tag not mapped"});</w:t>
      </w:r>
    </w:p>
    <w:p w14:paraId="00000170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const hid = map.data().hid;</w:t>
      </w:r>
    </w:p>
    <w:p w14:paraId="00000171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</w:p>
    <w:p w14:paraId="00000172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const today = new Date().toISOString().slice(0,10);</w:t>
      </w:r>
    </w:p>
    <w:p w14:paraId="00000173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await db.collection("users").doc(uid).collection("logs").add({</w:t>
      </w:r>
    </w:p>
    <w:p w14:paraId="00000174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  hid, date: today, minutes: Number(minutes || 25), notes: "Tap-to-log", createdAt: admin.firestore.FieldValue.serverTimestamp()</w:t>
      </w:r>
    </w:p>
    <w:p w14:paraId="00000175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});</w:t>
      </w:r>
    </w:p>
    <w:p w14:paraId="00000176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 xml:space="preserve">  res.json({ ok: true });</w:t>
      </w:r>
    </w:p>
    <w:p w14:paraId="00000177">
      <w:pPr>
        <w:rPr>
          <w:rFonts w:ascii="Roboto Mono" w:hAnsi="Roboto Mono" w:eastAsia="Roboto Mono" w:cs="Roboto Mono"/>
          <w:color w:val="188038"/>
          <w:sz w:val="24"/>
          <w:szCs w:val="24"/>
          <w:highlight w:val="white"/>
        </w:rPr>
      </w:pP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});</w:t>
      </w:r>
    </w:p>
    <w:p w14:paraId="00000178">
      <w:pPr>
        <w:rPr>
          <w:sz w:val="24"/>
          <w:szCs w:val="24"/>
          <w:highlight w:val="white"/>
        </w:rPr>
      </w:pPr>
    </w:p>
    <w:p w14:paraId="00000179">
      <w:pPr>
        <w:spacing w:before="240" w:after="240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Safety &amp; calibration</w:t>
      </w:r>
    </w:p>
    <w:p w14:paraId="0000017A">
      <w:pPr>
        <w:numPr>
          <w:ilvl w:val="0"/>
          <w:numId w:val="10"/>
        </w:numPr>
        <w:spacing w:before="240" w:after="0" w:afterAutospacing="0"/>
        <w:ind w:left="720" w:hanging="36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  <w:rtl w:val="0"/>
        </w:rPr>
        <w:t xml:space="preserve">RC522 is </w:t>
      </w:r>
      <w:r>
        <w:rPr>
          <w:b/>
          <w:sz w:val="24"/>
          <w:szCs w:val="24"/>
          <w:highlight w:val="white"/>
          <w:rtl w:val="0"/>
        </w:rPr>
        <w:t>3.3 V only</w:t>
      </w:r>
      <w:r>
        <w:rPr>
          <w:sz w:val="24"/>
          <w:szCs w:val="24"/>
          <w:highlight w:val="white"/>
          <w:rtl w:val="0"/>
        </w:rPr>
        <w:t>.</w:t>
      </w:r>
      <w:r>
        <w:rPr>
          <w:sz w:val="24"/>
          <w:szCs w:val="24"/>
          <w:highlight w:val="white"/>
          <w:rtl w:val="0"/>
        </w:rPr>
        <w:br w:type="textWrapping"/>
      </w:r>
    </w:p>
    <w:p w14:paraId="0000017B">
      <w:pPr>
        <w:numPr>
          <w:ilvl w:val="0"/>
          <w:numId w:val="10"/>
        </w:numPr>
        <w:spacing w:before="0" w:beforeAutospacing="0" w:after="0" w:afterAutospacing="0"/>
        <w:ind w:left="720" w:hanging="36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  <w:rtl w:val="0"/>
        </w:rPr>
        <w:t>Debounce repeated taps with a 1–2 s delay.</w:t>
      </w:r>
      <w:r>
        <w:rPr>
          <w:sz w:val="24"/>
          <w:szCs w:val="24"/>
          <w:highlight w:val="white"/>
          <w:rtl w:val="0"/>
        </w:rPr>
        <w:br w:type="textWrapping"/>
      </w:r>
    </w:p>
    <w:p w14:paraId="0000017C">
      <w:pPr>
        <w:numPr>
          <w:ilvl w:val="0"/>
          <w:numId w:val="10"/>
        </w:numPr>
        <w:spacing w:before="0" w:beforeAutospacing="0" w:after="240"/>
        <w:ind w:left="720" w:hanging="360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  <w:rtl w:val="0"/>
        </w:rPr>
        <w:t>Secure your endpoint (API key header or token if needed).</w:t>
      </w:r>
      <w:r>
        <w:rPr>
          <w:sz w:val="24"/>
          <w:szCs w:val="24"/>
          <w:highlight w:val="white"/>
          <w:rtl w:val="0"/>
        </w:rPr>
        <w:br w:type="textWrapping"/>
      </w:r>
    </w:p>
    <w:p w14:paraId="0000017D">
      <w:pPr>
        <w:spacing w:before="240" w:after="240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ChatGPT prompt :</w:t>
      </w:r>
      <w:r>
        <w:rPr>
          <w:b/>
          <w:sz w:val="24"/>
          <w:szCs w:val="24"/>
          <w:highlight w:val="white"/>
          <w:rtl w:val="0"/>
        </w:rPr>
        <w:br w:type="textWrapping"/>
      </w:r>
      <w:r>
        <w:rPr>
          <w:sz w:val="24"/>
          <w:szCs w:val="24"/>
          <w:highlight w:val="white"/>
          <w:rtl w:val="0"/>
        </w:rPr>
        <w:t xml:space="preserve"> “Provide ESP32–RC522 wiring (SPI) and Arduino code that reads tag UID and calls a Firebase Function </w:t>
      </w:r>
      <w:r>
        <w:rPr>
          <w:rFonts w:ascii="Roboto Mono" w:hAnsi="Roboto Mono" w:eastAsia="Roboto Mono" w:cs="Roboto Mono"/>
          <w:color w:val="188038"/>
          <w:sz w:val="24"/>
          <w:szCs w:val="24"/>
          <w:highlight w:val="white"/>
          <w:rtl w:val="0"/>
        </w:rPr>
        <w:t>/tapLog?uid=...&amp;tag=...&amp;minutes=25</w:t>
      </w:r>
      <w:r>
        <w:rPr>
          <w:sz w:val="24"/>
          <w:szCs w:val="24"/>
          <w:highlight w:val="white"/>
          <w:rtl w:val="0"/>
        </w:rPr>
        <w:t xml:space="preserve"> to create a log.”</w:t>
      </w:r>
    </w:p>
    <w:p w14:paraId="0000017E">
      <w:pPr>
        <w:rPr>
          <w:sz w:val="24"/>
          <w:szCs w:val="24"/>
          <w:highlight w:val="white"/>
        </w:rPr>
      </w:pPr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7F">
      <w:pPr>
        <w:pStyle w:val="3"/>
        <w:keepNext w:val="0"/>
        <w:keepLines w:val="0"/>
        <w:spacing w:after="80"/>
        <w:rPr>
          <w:b/>
          <w:sz w:val="30"/>
          <w:szCs w:val="30"/>
          <w:highlight w:val="green"/>
        </w:rPr>
      </w:pPr>
      <w:bookmarkStart w:id="8" w:name="_x658s9rs2bc" w:colFirst="0" w:colLast="0"/>
      <w:bookmarkEnd w:id="8"/>
      <w:r>
        <w:rPr>
          <w:b/>
          <w:sz w:val="30"/>
          <w:szCs w:val="30"/>
          <w:highlight w:val="green"/>
          <w:rtl w:val="0"/>
        </w:rPr>
        <w:t>Market &amp; industry facts</w:t>
      </w:r>
    </w:p>
    <w:p w14:paraId="00000180">
      <w:pPr>
        <w:numPr>
          <w:ilvl w:val="0"/>
          <w:numId w:val="11"/>
        </w:numPr>
        <w:spacing w:before="240" w:after="0" w:afterAutospacing="0"/>
        <w:ind w:left="720" w:hanging="360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Consumer productivity &amp; wellness</w:t>
      </w:r>
      <w:r>
        <w:rPr>
          <w:sz w:val="24"/>
          <w:szCs w:val="24"/>
          <w:highlight w:val="white"/>
          <w:rtl w:val="0"/>
        </w:rPr>
        <w:t xml:space="preserve"> apps (habits, journaling, fitness, learning) are a </w:t>
      </w:r>
      <w:r>
        <w:rPr>
          <w:b/>
          <w:sz w:val="24"/>
          <w:szCs w:val="24"/>
          <w:highlight w:val="white"/>
          <w:rtl w:val="0"/>
        </w:rPr>
        <w:t>large and fast-growing</w:t>
      </w:r>
      <w:r>
        <w:rPr>
          <w:sz w:val="24"/>
          <w:szCs w:val="24"/>
          <w:highlight w:val="white"/>
          <w:rtl w:val="0"/>
        </w:rPr>
        <w:t xml:space="preserve"> segment; cloud + mobile enable </w:t>
      </w:r>
      <w:r>
        <w:rPr>
          <w:b/>
          <w:sz w:val="24"/>
          <w:szCs w:val="24"/>
          <w:highlight w:val="white"/>
          <w:rtl w:val="0"/>
        </w:rPr>
        <w:t>sync</w:t>
      </w:r>
      <w:r>
        <w:rPr>
          <w:sz w:val="24"/>
          <w:szCs w:val="24"/>
          <w:highlight w:val="white"/>
          <w:rtl w:val="0"/>
        </w:rPr>
        <w:t xml:space="preserve">, </w:t>
      </w:r>
      <w:r>
        <w:rPr>
          <w:b/>
          <w:sz w:val="24"/>
          <w:szCs w:val="24"/>
          <w:highlight w:val="white"/>
          <w:rtl w:val="0"/>
        </w:rPr>
        <w:t>notifications</w:t>
      </w:r>
      <w:r>
        <w:rPr>
          <w:sz w:val="24"/>
          <w:szCs w:val="24"/>
          <w:highlight w:val="white"/>
          <w:rtl w:val="0"/>
        </w:rPr>
        <w:t xml:space="preserve">, and </w:t>
      </w:r>
      <w:r>
        <w:rPr>
          <w:b/>
          <w:sz w:val="24"/>
          <w:szCs w:val="24"/>
          <w:highlight w:val="white"/>
          <w:rtl w:val="0"/>
        </w:rPr>
        <w:t>community</w:t>
      </w:r>
      <w:r>
        <w:rPr>
          <w:sz w:val="24"/>
          <w:szCs w:val="24"/>
          <w:highlight w:val="white"/>
          <w:rtl w:val="0"/>
        </w:rPr>
        <w:t>.</w:t>
      </w:r>
      <w:r>
        <w:rPr>
          <w:sz w:val="24"/>
          <w:szCs w:val="24"/>
          <w:highlight w:val="white"/>
          <w:rtl w:val="0"/>
        </w:rPr>
        <w:br w:type="textWrapping"/>
      </w:r>
    </w:p>
    <w:p w14:paraId="00000181">
      <w:pPr>
        <w:numPr>
          <w:ilvl w:val="0"/>
          <w:numId w:val="11"/>
        </w:numPr>
        <w:spacing w:before="0" w:beforeAutospacing="0" w:after="0" w:afterAutospacing="0"/>
        <w:ind w:left="720" w:hanging="360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Value:</w:t>
      </w:r>
      <w:r>
        <w:rPr>
          <w:sz w:val="24"/>
          <w:szCs w:val="24"/>
          <w:highlight w:val="white"/>
          <w:rtl w:val="0"/>
        </w:rPr>
        <w:t xml:space="preserve"> Streaks, peer visibility, and lightweight logging significantly </w:t>
      </w:r>
      <w:r>
        <w:rPr>
          <w:b/>
          <w:sz w:val="24"/>
          <w:szCs w:val="24"/>
          <w:highlight w:val="white"/>
          <w:rtl w:val="0"/>
        </w:rPr>
        <w:t>increase adherence</w:t>
      </w:r>
      <w:r>
        <w:rPr>
          <w:sz w:val="24"/>
          <w:szCs w:val="24"/>
          <w:highlight w:val="white"/>
          <w:rtl w:val="0"/>
        </w:rPr>
        <w:t xml:space="preserve"> to personal goals.</w:t>
      </w:r>
      <w:r>
        <w:rPr>
          <w:sz w:val="24"/>
          <w:szCs w:val="24"/>
          <w:highlight w:val="white"/>
          <w:rtl w:val="0"/>
        </w:rPr>
        <w:br w:type="textWrapping"/>
      </w:r>
    </w:p>
    <w:p w14:paraId="00000182">
      <w:pPr>
        <w:numPr>
          <w:ilvl w:val="0"/>
          <w:numId w:val="11"/>
        </w:numPr>
        <w:spacing w:before="0" w:beforeAutospacing="0" w:after="0" w:afterAutospacing="0"/>
        <w:ind w:left="720" w:hanging="360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Real-world parallels:</w:t>
      </w:r>
      <w:r>
        <w:rPr>
          <w:sz w:val="24"/>
          <w:szCs w:val="24"/>
          <w:highlight w:val="white"/>
          <w:rtl w:val="0"/>
        </w:rPr>
        <w:t xml:space="preserve"> Strava (fitness), Duolingo (language streaks), Habitica/Habitify (habits), GitHub contribution graph (coding practice).</w:t>
      </w:r>
      <w:r>
        <w:rPr>
          <w:sz w:val="24"/>
          <w:szCs w:val="24"/>
          <w:highlight w:val="white"/>
          <w:rtl w:val="0"/>
        </w:rPr>
        <w:br w:type="textWrapping"/>
      </w:r>
    </w:p>
    <w:p w14:paraId="00000183">
      <w:pPr>
        <w:numPr>
          <w:ilvl w:val="0"/>
          <w:numId w:val="11"/>
        </w:numPr>
        <w:spacing w:before="0" w:beforeAutospacing="0" w:after="0" w:afterAutospacing="0"/>
        <w:ind w:left="720" w:hanging="360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Adoption:</w:t>
      </w:r>
      <w:r>
        <w:rPr>
          <w:sz w:val="24"/>
          <w:szCs w:val="24"/>
          <w:highlight w:val="white"/>
          <w:rtl w:val="0"/>
        </w:rPr>
        <w:t xml:space="preserve"> Individuals, clubs, campuses, and training cohorts use community feeds to maintain </w:t>
      </w:r>
      <w:r>
        <w:rPr>
          <w:b/>
          <w:sz w:val="24"/>
          <w:szCs w:val="24"/>
          <w:highlight w:val="white"/>
          <w:rtl w:val="0"/>
        </w:rPr>
        <w:t>accountability</w:t>
      </w:r>
      <w:r>
        <w:rPr>
          <w:sz w:val="24"/>
          <w:szCs w:val="24"/>
          <w:highlight w:val="white"/>
          <w:rtl w:val="0"/>
        </w:rPr>
        <w:t xml:space="preserve"> and </w:t>
      </w:r>
      <w:r>
        <w:rPr>
          <w:b/>
          <w:sz w:val="24"/>
          <w:szCs w:val="24"/>
          <w:highlight w:val="white"/>
          <w:rtl w:val="0"/>
        </w:rPr>
        <w:t>motivation</w:t>
      </w:r>
      <w:r>
        <w:rPr>
          <w:sz w:val="24"/>
          <w:szCs w:val="24"/>
          <w:highlight w:val="white"/>
          <w:rtl w:val="0"/>
        </w:rPr>
        <w:t>.</w:t>
      </w:r>
      <w:r>
        <w:rPr>
          <w:sz w:val="24"/>
          <w:szCs w:val="24"/>
          <w:highlight w:val="white"/>
          <w:rtl w:val="0"/>
        </w:rPr>
        <w:br w:type="textWrapping"/>
      </w:r>
    </w:p>
    <w:p w14:paraId="00000184">
      <w:pPr>
        <w:numPr>
          <w:ilvl w:val="0"/>
          <w:numId w:val="11"/>
        </w:numPr>
        <w:spacing w:before="0" w:beforeAutospacing="0" w:after="240"/>
        <w:ind w:left="720" w:hanging="360"/>
        <w:rPr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  <w:rtl w:val="0"/>
        </w:rPr>
        <w:t>ESG angle:</w:t>
      </w:r>
      <w:r>
        <w:rPr>
          <w:sz w:val="24"/>
          <w:szCs w:val="24"/>
          <w:highlight w:val="white"/>
          <w:rtl w:val="0"/>
        </w:rPr>
        <w:t xml:space="preserve"> Encourages </w:t>
      </w:r>
      <w:r>
        <w:rPr>
          <w:b/>
          <w:sz w:val="24"/>
          <w:szCs w:val="24"/>
          <w:highlight w:val="white"/>
          <w:rtl w:val="0"/>
        </w:rPr>
        <w:t>lifelong learning</w:t>
      </w:r>
      <w:r>
        <w:rPr>
          <w:sz w:val="24"/>
          <w:szCs w:val="24"/>
          <w:highlight w:val="white"/>
          <w:rtl w:val="0"/>
        </w:rPr>
        <w:t xml:space="preserve"> and </w:t>
      </w:r>
      <w:r>
        <w:rPr>
          <w:b/>
          <w:sz w:val="24"/>
          <w:szCs w:val="24"/>
          <w:highlight w:val="white"/>
          <w:rtl w:val="0"/>
        </w:rPr>
        <w:t>well-being</w:t>
      </w:r>
      <w:r>
        <w:rPr>
          <w:sz w:val="24"/>
          <w:szCs w:val="24"/>
          <w:highlight w:val="white"/>
          <w:rtl w:val="0"/>
        </w:rPr>
        <w:t xml:space="preserve"> with minimal infrastructure.</w:t>
      </w:r>
      <w:r>
        <w:rPr>
          <w:sz w:val="24"/>
          <w:szCs w:val="24"/>
          <w:highlight w:val="white"/>
          <w:rtl w:val="0"/>
        </w:rPr>
        <w:br w:type="textWrapping"/>
      </w:r>
      <w:bookmarkStart w:id="9" w:name="_GoBack"/>
      <w:bookmarkEnd w:id="9"/>
    </w:p>
    <w:p w14:paraId="00000186">
      <w:pPr>
        <w:rPr>
          <w:rFonts w:hint="default"/>
          <w:b/>
          <w:bCs/>
          <w:sz w:val="32"/>
          <w:szCs w:val="32"/>
          <w:highlight w:val="yellow"/>
          <w:lang w:val="en-US"/>
        </w:rPr>
      </w:pPr>
      <w:r>
        <w:rPr>
          <w:rFonts w:hint="default"/>
          <w:b/>
          <w:bCs/>
          <w:sz w:val="32"/>
          <w:szCs w:val="32"/>
          <w:highlight w:val="yellow"/>
          <w:lang w:val="en-US"/>
        </w:rPr>
        <w:t>Interview Question and Answer</w:t>
      </w:r>
    </w:p>
    <w:p w14:paraId="5FED4CA4">
      <w:pPr>
        <w:rPr>
          <w:rFonts w:hint="default"/>
          <w:sz w:val="24"/>
          <w:szCs w:val="24"/>
          <w:highlight w:val="white"/>
          <w:lang w:val="en-US"/>
        </w:rPr>
      </w:pPr>
    </w:p>
    <w:p w14:paraId="43B0B117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-- 1. Interview Question: Explain your project.</w:t>
      </w:r>
    </w:p>
    <w:p w14:paraId="6758B9FC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Answer:</w:t>
      </w:r>
    </w:p>
    <w:p w14:paraId="01948247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I developed an Online Hobby &amp; Skills Tracker with Community Sharing on Cloud.</w:t>
      </w:r>
    </w:p>
    <w:p w14:paraId="38E46C56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The application allows users to create accounts, add hobbies or professional</w:t>
      </w:r>
    </w:p>
    <w:p w14:paraId="1749E9CE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skills, set learning goals, record practice sessions, track milestones, and</w:t>
      </w:r>
    </w:p>
    <w:p w14:paraId="7CE58921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monitor their progress through a dashboard. Users can also upload achievement</w:t>
      </w:r>
    </w:p>
    <w:p w14:paraId="628CE3EF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images or certificates to cloud object storage and share their achievements</w:t>
      </w:r>
    </w:p>
    <w:p w14:paraId="6385F1E8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with other users through a community feed. Other users can like and comment</w:t>
      </w:r>
    </w:p>
    <w:p w14:paraId="434AAE9A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on those posts. I used a cloud database for structured data, object storage</w:t>
      </w:r>
    </w:p>
    <w:p w14:paraId="725C0497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for files, authentication for secure user access, and REST APIs for</w:t>
      </w:r>
    </w:p>
    <w:p w14:paraId="277F43D3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communication between the frontend and backend. The project demonstrates</w:t>
      </w:r>
    </w:p>
    <w:p w14:paraId="61313266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cloud computing, cloud storage, authentication, APIs, analytics, security,</w:t>
      </w:r>
    </w:p>
    <w:p w14:paraId="5CC0D25B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and scalable community-platform architecture.</w:t>
      </w:r>
    </w:p>
    <w:p w14:paraId="239C3214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</w:p>
    <w:p w14:paraId="05982DCD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</w:p>
    <w:p w14:paraId="6D6CFF23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-- 2. Interview Question: Why did you use cloud computing for this project?</w:t>
      </w:r>
    </w:p>
    <w:p w14:paraId="521CF35A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Answer:</w:t>
      </w:r>
    </w:p>
    <w:p w14:paraId="5DD7C291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Cloud computing allows users to access their hobbies, skills, practice records,</w:t>
      </w:r>
    </w:p>
    <w:p w14:paraId="1C24ABA6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goals, and community posts from different devices through the internet.</w:t>
      </w:r>
    </w:p>
    <w:p w14:paraId="2ECC44B0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Instead of storing everything on one local computer, the application stores</w:t>
      </w:r>
    </w:p>
    <w:p w14:paraId="3824D1A6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information centrally in cloud services. Cloud computing also gives us</w:t>
      </w:r>
    </w:p>
    <w:p w14:paraId="23AD8F37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scalable databases, object storage, authentication, deployment, monitoring,</w:t>
      </w:r>
    </w:p>
    <w:p w14:paraId="6EC73025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backup, and the ability to increase resources when the number of users grows.</w:t>
      </w:r>
    </w:p>
    <w:p w14:paraId="13B31C09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</w:p>
    <w:p w14:paraId="0CFEA538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</w:p>
    <w:p w14:paraId="7EEB71F4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-- 3. Interview Question: What is the difference between cloud database and</w:t>
      </w:r>
    </w:p>
    <w:p w14:paraId="2B73D555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cloud object storage in your project?</w:t>
      </w:r>
    </w:p>
    <w:p w14:paraId="096D3221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Answer:</w:t>
      </w:r>
    </w:p>
    <w:p w14:paraId="73953B92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I use the cloud database for structured application information such as user</w:t>
      </w:r>
    </w:p>
    <w:p w14:paraId="19D4E600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profiles, skills, goals, practice sessions, milestones, posts, likes, and</w:t>
      </w:r>
    </w:p>
    <w:p w14:paraId="5D999307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comments. Cloud object storage is used for larger file-based content such as</w:t>
      </w:r>
    </w:p>
    <w:p w14:paraId="62EBF332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profile pictures, achievement images, certificates, and other media.</w:t>
      </w:r>
    </w:p>
    <w:p w14:paraId="17999D9A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Instead of storing the complete image inside the database, I store the actual</w:t>
      </w:r>
    </w:p>
    <w:p w14:paraId="4B0A2280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file in object storage and keep its storage reference or URL in the database.</w:t>
      </w:r>
    </w:p>
    <w:p w14:paraId="5BB9ED4A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This provides a cleaner and more scalable architecture.</w:t>
      </w:r>
    </w:p>
    <w:p w14:paraId="0094D74D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</w:p>
    <w:p w14:paraId="21B58D1D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</w:p>
    <w:p w14:paraId="62D0E171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-- 4. Interview Question: How does skill and progress tracking work?</w:t>
      </w:r>
    </w:p>
    <w:p w14:paraId="7BEC007B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Answer:</w:t>
      </w:r>
    </w:p>
    <w:p w14:paraId="784F3FD4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A user first creates a skill such as Photography, Guitar, Coding, or Public</w:t>
      </w:r>
    </w:p>
    <w:p w14:paraId="7FB6D0D9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Speaking and then defines a measurable goal. For example, the goal could be</w:t>
      </w:r>
    </w:p>
    <w:p w14:paraId="4A550B54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to complete 30 hours of guitar practice. Every time the user logs a practice</w:t>
      </w:r>
    </w:p>
    <w:p w14:paraId="29475A43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session, its duration is stored in the cloud database. The backend aggregates</w:t>
      </w:r>
    </w:p>
    <w:p w14:paraId="756E7FCD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those sessions and calculates progress using current progress divided by</w:t>
      </w:r>
    </w:p>
    <w:p w14:paraId="00A82B91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target progress multiplied by 100. For example, completing 18 hours out of</w:t>
      </w:r>
    </w:p>
    <w:p w14:paraId="1A7BC693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a 30-hour target gives 60% progress. The system can also automatically mark</w:t>
      </w:r>
    </w:p>
    <w:p w14:paraId="062113F2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milestones as achieved when their required values are reached.</w:t>
      </w:r>
    </w:p>
    <w:p w14:paraId="372445CF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</w:p>
    <w:p w14:paraId="29512D17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</w:p>
    <w:p w14:paraId="53AAF791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-- 5. Interview Question: How does the community-sharing feature work?</w:t>
      </w:r>
    </w:p>
    <w:p w14:paraId="70BEF7B8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Answer:</w:t>
      </w:r>
    </w:p>
    <w:p w14:paraId="47DCF6F2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A user can create a community post containing text, an associated hobby or</w:t>
      </w:r>
    </w:p>
    <w:p w14:paraId="2A555FBC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skill, and optionally an achievement image stored in cloud object storage.</w:t>
      </w:r>
    </w:p>
    <w:p w14:paraId="6447E765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The post metadata is saved in the cloud database. The backend retrieves posts</w:t>
      </w:r>
    </w:p>
    <w:p w14:paraId="335D601B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through a REST API and returns them to the frontend as a paginated community</w:t>
      </w:r>
    </w:p>
    <w:p w14:paraId="796C492F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feed. Other authenticated users can like posts and add comments. This creates</w:t>
      </w:r>
    </w:p>
    <w:p w14:paraId="55B7C1FD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a combination of personal skill tracking and community engagement within the</w:t>
      </w:r>
    </w:p>
    <w:p w14:paraId="7976A6FB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same cloud application.</w:t>
      </w:r>
    </w:p>
    <w:p w14:paraId="255B57A3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</w:p>
    <w:p w14:paraId="319F8525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</w:p>
    <w:p w14:paraId="4535C8A0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-- 6. Interview Question: What is the role of REST APIs in your project?</w:t>
      </w:r>
    </w:p>
    <w:p w14:paraId="56C24EC5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Answer:</w:t>
      </w:r>
    </w:p>
    <w:p w14:paraId="3DE9FDD6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REST APIs act as the communication layer between the frontend and backend.</w:t>
      </w:r>
    </w:p>
    <w:p w14:paraId="0285AF7C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For example, when a user adds a skill, the frontend sends a POST request to</w:t>
      </w:r>
    </w:p>
    <w:p w14:paraId="54F52981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the skill API. When the dashboard needs the user's skills, it sends a GET</w:t>
      </w:r>
    </w:p>
    <w:p w14:paraId="10866719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request. I created similar endpoints for profiles, goals, practice sessions,</w:t>
      </w:r>
    </w:p>
    <w:p w14:paraId="7B840F45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community posts, likes, comments, file uploads, and analytics. This separates</w:t>
      </w:r>
    </w:p>
    <w:p w14:paraId="52DD2542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the frontend from the backend and makes the application easier to maintain,</w:t>
      </w:r>
    </w:p>
    <w:p w14:paraId="438C13B4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test, deploy, and scale.</w:t>
      </w:r>
    </w:p>
    <w:p w14:paraId="7DED2300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</w:p>
    <w:p w14:paraId="2D81EDF2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</w:p>
    <w:p w14:paraId="015A0E6F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-- 7. Interview Question: How did you implement authentication and authorization?</w:t>
      </w:r>
    </w:p>
    <w:p w14:paraId="752200A8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Answer:</w:t>
      </w:r>
    </w:p>
    <w:p w14:paraId="1F1248E1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Authentication verifies the identity of the user during registration and</w:t>
      </w:r>
    </w:p>
    <w:p w14:paraId="480AA664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login. After authentication, protected API requests carry a valid session or</w:t>
      </w:r>
    </w:p>
    <w:p w14:paraId="092994D3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authentication token. Authorization is handled separately by checking what</w:t>
      </w:r>
    </w:p>
    <w:p w14:paraId="2828A4E9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that authenticated user is allowed to access. For example, a user can modify</w:t>
      </w:r>
    </w:p>
    <w:p w14:paraId="3E1F56EA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their own profile, skills, goals, and posts but cannot modify another user's</w:t>
      </w:r>
    </w:p>
    <w:p w14:paraId="0871130D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private data. I perform these ownership checks on the backend rather than</w:t>
      </w:r>
    </w:p>
    <w:p w14:paraId="596440F6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relying only on frontend restrictions.</w:t>
      </w:r>
    </w:p>
    <w:p w14:paraId="4E719E99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</w:p>
    <w:p w14:paraId="42A9B08F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</w:p>
    <w:p w14:paraId="3FF84230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-- 8. Interview Question: How would you scale the application if it had</w:t>
      </w:r>
    </w:p>
    <w:p w14:paraId="6B7941CD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-- 100,000 users?</w:t>
      </w:r>
    </w:p>
    <w:p w14:paraId="3BB04D5A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Answer:</w:t>
      </w:r>
    </w:p>
    <w:p w14:paraId="02B3F1AB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I would keep the backend stateless and run multiple instances behind a load</w:t>
      </w:r>
    </w:p>
    <w:p w14:paraId="064AF487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balancer or use serverless functions. I would use a managed cloud database</w:t>
      </w:r>
    </w:p>
    <w:p w14:paraId="6CFCBBF2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with proper indexes, scalable object storage for media, and a CDN for serving</w:t>
      </w:r>
    </w:p>
    <w:p w14:paraId="294D5068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static files and images. Frequently accessed information could be cached.</w:t>
      </w:r>
    </w:p>
    <w:p w14:paraId="30E42286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Community-feed APIs would use pagination instead of loading every post at</w:t>
      </w:r>
    </w:p>
    <w:p w14:paraId="5F492769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once. Queues and background workers could process notifications, media</w:t>
      </w:r>
    </w:p>
    <w:p w14:paraId="37358493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processing, and analytics asynchronously. Monitoring and autoscaling could</w:t>
      </w:r>
    </w:p>
    <w:p w14:paraId="39C4CD87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then increase resources according to traffic.</w:t>
      </w:r>
    </w:p>
    <w:p w14:paraId="3FBFD4E7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</w:p>
    <w:p w14:paraId="472F153D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</w:p>
    <w:p w14:paraId="2620025C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-- 9. Interview Question: How did you test and secure the application?</w:t>
      </w:r>
    </w:p>
    <w:p w14:paraId="63DE654D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Answer:</w:t>
      </w:r>
    </w:p>
    <w:p w14:paraId="031FA2C3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I tested registration, login, profile updates, skill creation, practice</w:t>
      </w:r>
    </w:p>
    <w:p w14:paraId="73B4F270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tracking, progress calculation, goal completion, file uploads, community</w:t>
      </w:r>
    </w:p>
    <w:p w14:paraId="3ADDED34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posts, likes, comments, analytics, logout, and authorization between</w:t>
      </w:r>
    </w:p>
    <w:p w14:paraId="42687B4E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different users. I also tested invalid inputs and simulated database or</w:t>
      </w:r>
    </w:p>
    <w:p w14:paraId="4934C89F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storage failures. For security, I used authenticated APIs, backend ownership</w:t>
      </w:r>
    </w:p>
    <w:p w14:paraId="312F28CF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checks, input validation, secure file-upload rules, environment variables for</w:t>
      </w:r>
    </w:p>
    <w:p w14:paraId="488AB015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secrets, and restrictive storage access. In a production deployment I would</w:t>
      </w:r>
    </w:p>
    <w:p w14:paraId="66CEA92C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additionally enforce HTTPS, encryption, rate limiting, monitoring, backups,</w:t>
      </w:r>
    </w:p>
    <w:p w14:paraId="0927B2B4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and stronger content-moderation controls.</w:t>
      </w:r>
    </w:p>
    <w:p w14:paraId="0E96E0CD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</w:p>
    <w:p w14:paraId="0A506B51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</w:p>
    <w:p w14:paraId="0E6AF04F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-- 10. Interview Question: How can this project be improved in the future?</w:t>
      </w:r>
    </w:p>
    <w:p w14:paraId="5DD9D4D6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Answer:</w:t>
      </w:r>
    </w:p>
    <w:p w14:paraId="25186CA8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The project can be improved by adding personalized skill recommendations,</w:t>
      </w:r>
    </w:p>
    <w:p w14:paraId="41122D83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AI-generated learning roadmaps, achievement badges, leaderboards, mentor</w:t>
      </w:r>
    </w:p>
    <w:p w14:paraId="3051780B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matching, real-time notifications, private groups, direct messaging, and</w:t>
      </w:r>
    </w:p>
    <w:p w14:paraId="3581427C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advanced progress analytics. From the cloud side, I could add serverless</w:t>
      </w:r>
    </w:p>
    <w:p w14:paraId="3D5B5424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functions, CDN-based media delivery, caching, message queues, CI/CD,</w:t>
      </w:r>
    </w:p>
    <w:p w14:paraId="6C4BFCEB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containerized deployment, centralized monitoring, automated backups, and</w:t>
      </w:r>
    </w:p>
    <w:p w14:paraId="6F9DF212">
      <w:pPr>
        <w:spacing w:before="240" w:after="240"/>
        <w:rPr>
          <w:rFonts w:hint="default"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infrastructure as code. At larger scale, I would also optimize the community</w:t>
      </w:r>
    </w:p>
    <w:p w14:paraId="00000188">
      <w:pPr>
        <w:spacing w:before="240" w:after="240"/>
        <w:rPr>
          <w:rFonts w:hint="default"/>
          <w:b/>
          <w:sz w:val="24"/>
          <w:szCs w:val="24"/>
          <w:highlight w:val="white"/>
          <w:lang w:val="en-US"/>
        </w:rPr>
      </w:pPr>
      <w:r>
        <w:rPr>
          <w:rFonts w:hint="default"/>
          <w:sz w:val="24"/>
          <w:szCs w:val="24"/>
          <w:highlight w:val="white"/>
          <w:lang w:val="en-US"/>
        </w:rPr>
        <w:t>-- feed using dedicated caching and feed-generation strategies.</w:t>
      </w: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A725BFBC-5382-4840-8FEB-231D5003822E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820D7A59-A62D-45C0-9802-6790BFD4D5BF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0125118C-80AF-4767-BA09-5EFA6481318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4" w:fontKey="{7D8721AB-2D8E-4211-A55F-8AC0F7D45CE5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5" w:fontKey="{DD4E301A-783B-4EBF-91DB-C4F79C987C7F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02755CFD-9E78-494D-BAE0-7250F2B04593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  <w:embedRegular r:id="rId7" w:fontKey="{D5CA7787-99FD-429E-B3AF-632189E2B14F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0"/>
  </w:num>
  <w:num w:numId="9">
    <w:abstractNumId w:val="5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5FB76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92</Pages>
  <Words>1961</Words>
  <Characters>13162</Characters>
  <TotalTime>9</TotalTime>
  <ScaleCrop>false</ScaleCrop>
  <LinksUpToDate>false</LinksUpToDate>
  <CharactersWithSpaces>15251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2026-09-23T05:42:53Z</dcterms:created>
  <dc:creator>User</dc:creator>
  <cp:lastModifiedBy>Kajal Yadav</cp:lastModifiedBy>
  <dcterms:modified xsi:type="dcterms:W3CDTF">2026-09-23T06:11:14Z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eyJoZGlkIjoiMjM2YjI2ZjViMDA5NWY1ZDI2MDI0M2ZkZjY4YWRjZjQiLCJ1c2VySWQiOiI1Njc1OTUzNTM4NDEifQ==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D55A0F7E4DB5479B898A417CF86004B2_12</vt:lpwstr>
  </property>
</Properties>
</file>